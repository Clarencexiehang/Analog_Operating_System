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OLE_LINK3"/>
      <w:r>
        <w:drawing>
          <wp:anchor distT="0" distB="0" distL="114300" distR="114300" simplePos="0" relativeHeight="251659264" behindDoc="0" locked="0" layoutInCell="1" allowOverlap="1">
            <wp:simplePos x="0" y="0"/>
            <wp:positionH relativeFrom="column">
              <wp:posOffset>657860</wp:posOffset>
            </wp:positionH>
            <wp:positionV relativeFrom="paragraph">
              <wp:posOffset>63500</wp:posOffset>
            </wp:positionV>
            <wp:extent cx="1224280" cy="1094105"/>
            <wp:effectExtent l="0" t="0" r="10160" b="0"/>
            <wp:wrapTight wrapText="bothSides">
              <wp:wrapPolygon>
                <wp:start x="0" y="0"/>
                <wp:lineTo x="0" y="21362"/>
                <wp:lineTo x="21241" y="21362"/>
                <wp:lineTo x="21241" y="0"/>
                <wp:lineTo x="0" y="0"/>
              </wp:wrapPolygon>
            </wp:wrapTight>
            <wp:docPr id="9" name="图片 13"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http://www.gzu.edu.cn/gzu/biaoshi.png"/>
                    <pic:cNvPicPr>
                      <a:picLocks noChangeAspect="1"/>
                    </pic:cNvPicPr>
                  </pic:nvPicPr>
                  <pic:blipFill>
                    <a:blip r:embed="rId8" r:link="rId9"/>
                    <a:stretch>
                      <a:fillRect/>
                    </a:stretch>
                  </pic:blipFill>
                  <pic:spPr>
                    <a:xfrm>
                      <a:off x="0" y="0"/>
                      <a:ext cx="1224280" cy="1094105"/>
                    </a:xfrm>
                    <a:prstGeom prst="rect">
                      <a:avLst/>
                    </a:prstGeom>
                    <a:noFill/>
                    <a:ln>
                      <a:noFill/>
                    </a:ln>
                  </pic:spPr>
                </pic:pic>
              </a:graphicData>
            </a:graphic>
          </wp:anchor>
        </w:drawing>
      </w:r>
      <w:r>
        <w:object>
          <v:shape id="_x0000_i1025" o:spt="75" type="#_x0000_t75" style="height:86.5pt;width:203.55pt;" o:ole="t" filled="f" o:preferrelative="t" stroked="f" coordsize="21600,21600">
            <v:path/>
            <v:fill on="f" focussize="0,0"/>
            <v:stroke on="f"/>
            <v:imagedata r:id="rId11" o:title=""/>
            <o:lock v:ext="edit" aspectratio="t"/>
            <w10:wrap type="none"/>
            <w10:anchorlock/>
          </v:shape>
          <o:OLEObject Type="Embed" ProgID="PBrush" ShapeID="_x0000_i1025" DrawAspect="Content" ObjectID="_1468075725" r:id="rId10">
            <o:LockedField>false</o:LockedField>
          </o:OLEObject>
        </w:object>
      </w:r>
    </w:p>
    <w:p/>
    <w:p>
      <w:pPr>
        <w:jc w:val="center"/>
        <w:rPr>
          <w:rFonts w:hint="eastAsia" w:eastAsia="黑体"/>
          <w:b/>
          <w:bCs/>
          <w:sz w:val="44"/>
          <w:lang w:val="en-US" w:eastAsia="zh-CN"/>
        </w:rPr>
      </w:pPr>
      <w:r>
        <w:rPr>
          <w:rFonts w:hint="eastAsia" w:eastAsia="黑体"/>
          <w:b/>
          <w:bCs/>
          <w:sz w:val="44"/>
          <w:lang w:val="en-US" w:eastAsia="zh-CN"/>
        </w:rPr>
        <w:t>操作系统课程</w:t>
      </w:r>
      <w:r>
        <w:rPr>
          <w:rFonts w:hint="eastAsia" w:eastAsia="黑体"/>
          <w:b/>
          <w:bCs/>
          <w:sz w:val="44"/>
        </w:rPr>
        <w:t>设计</w:t>
      </w:r>
      <w:r>
        <w:rPr>
          <w:rFonts w:hint="eastAsia" w:eastAsia="黑体"/>
          <w:b/>
          <w:bCs/>
          <w:sz w:val="44"/>
          <w:lang w:val="en-US" w:eastAsia="zh-CN"/>
        </w:rPr>
        <w:t>报告</w:t>
      </w:r>
    </w:p>
    <w:p>
      <w:pPr>
        <w:rPr>
          <w:rFonts w:eastAsia="黑体"/>
          <w:b/>
          <w:bCs/>
          <w:sz w:val="32"/>
        </w:rPr>
      </w:pPr>
    </w:p>
    <w:p>
      <w:pPr>
        <w:rPr>
          <w:rFonts w:eastAsia="黑体"/>
          <w:b/>
          <w:bCs/>
          <w:sz w:val="32"/>
        </w:rPr>
      </w:pPr>
    </w:p>
    <w:p>
      <w:pPr>
        <w:rPr>
          <w:rFonts w:eastAsia="黑体"/>
          <w:b/>
          <w:bCs/>
          <w:sz w:val="32"/>
        </w:rPr>
      </w:pPr>
    </w:p>
    <w:p>
      <w:pPr>
        <w:adjustRightInd w:val="0"/>
        <w:snapToGrid w:val="0"/>
        <w:spacing w:line="360" w:lineRule="auto"/>
        <w:rPr>
          <w:rFonts w:eastAsia="黑体"/>
          <w:sz w:val="32"/>
        </w:rPr>
      </w:pPr>
      <w:r>
        <w:rPr>
          <w:rFonts w:eastAsia="黑体"/>
          <w:sz w:val="32"/>
          <w:u w:val="single"/>
        </w:rPr>
        <w:t xml:space="preserve"> </w:t>
      </w:r>
      <w:r>
        <w:rPr>
          <w:rFonts w:eastAsia="黑体"/>
          <w:sz w:val="32"/>
        </w:rPr>
        <w:t xml:space="preserve"> </w:t>
      </w:r>
    </w:p>
    <w:p>
      <w:pPr>
        <w:adjustRightInd w:val="0"/>
        <w:snapToGrid w:val="0"/>
        <w:spacing w:line="360" w:lineRule="auto"/>
        <w:rPr>
          <w:rFonts w:eastAsia="黑体"/>
          <w:sz w:val="32"/>
        </w:rPr>
      </w:pPr>
      <w:r>
        <w:rPr>
          <w:rFonts w:eastAsia="黑体"/>
          <w:sz w:val="32"/>
          <w:u w:val="single"/>
        </w:rPr>
        <w:t xml:space="preserve">         </w:t>
      </w:r>
    </w:p>
    <w:p>
      <w:pPr>
        <w:adjustRightInd w:val="0"/>
        <w:snapToGrid w:val="0"/>
        <w:spacing w:line="360" w:lineRule="auto"/>
        <w:rPr>
          <w:rFonts w:eastAsia="黑体"/>
          <w:sz w:val="32"/>
          <w:u w:val="single"/>
        </w:rPr>
      </w:pPr>
    </w:p>
    <w:p>
      <w:pPr>
        <w:jc w:val="both"/>
        <w:rPr>
          <w:b/>
          <w:sz w:val="36"/>
          <w:szCs w:val="36"/>
        </w:rPr>
      </w:pPr>
    </w:p>
    <w:p>
      <w:pPr>
        <w:jc w:val="center"/>
        <w:rPr>
          <w:sz w:val="32"/>
          <w:szCs w:val="36"/>
        </w:rPr>
      </w:pPr>
    </w:p>
    <w:p>
      <w:pPr>
        <w:jc w:val="both"/>
        <w:rPr>
          <w:sz w:val="32"/>
          <w:szCs w:val="36"/>
        </w:rPr>
      </w:pPr>
    </w:p>
    <w:p>
      <w:pPr>
        <w:jc w:val="both"/>
        <w:rPr>
          <w:sz w:val="32"/>
          <w:szCs w:val="36"/>
        </w:rPr>
      </w:pPr>
    </w:p>
    <w:p>
      <w:pPr>
        <w:jc w:val="both"/>
        <w:rPr>
          <w:sz w:val="32"/>
          <w:szCs w:val="36"/>
        </w:rPr>
      </w:pPr>
    </w:p>
    <w:p>
      <w:pPr>
        <w:jc w:val="both"/>
        <w:rPr>
          <w:sz w:val="32"/>
          <w:szCs w:val="36"/>
        </w:rPr>
      </w:pPr>
    </w:p>
    <w:p>
      <w:pPr>
        <w:jc w:val="both"/>
        <w:rPr>
          <w:sz w:val="32"/>
          <w:szCs w:val="36"/>
        </w:rPr>
      </w:pPr>
    </w:p>
    <w:p>
      <w:pPr>
        <w:jc w:val="both"/>
        <w:rPr>
          <w:sz w:val="32"/>
          <w:szCs w:val="36"/>
        </w:rPr>
      </w:pPr>
    </w:p>
    <w:p>
      <w:pPr>
        <w:jc w:val="both"/>
        <w:rPr>
          <w:sz w:val="32"/>
          <w:szCs w:val="36"/>
        </w:rPr>
      </w:pPr>
    </w:p>
    <w:p>
      <w:pPr>
        <w:jc w:val="both"/>
        <w:rPr>
          <w:rFonts w:hint="eastAsia" w:ascii="黑体" w:hAnsi="黑体" w:eastAsia="黑体" w:cs="黑体"/>
          <w:sz w:val="24"/>
          <w:szCs w:val="24"/>
        </w:rPr>
      </w:pPr>
    </w:p>
    <w:p>
      <w:pPr>
        <w:jc w:val="center"/>
        <w:rPr>
          <w:rFonts w:hint="eastAsia" w:ascii="黑体" w:hAnsi="黑体" w:eastAsia="黑体" w:cs="黑体"/>
          <w:b/>
          <w:i w:val="0"/>
          <w:strike w:val="0"/>
          <w:color w:val="000000"/>
          <w:sz w:val="24"/>
          <w:szCs w:val="24"/>
          <w:u w:val="none"/>
        </w:rPr>
        <w:sectPr>
          <w:footerReference r:id="rId5" w:type="default"/>
          <w:pgSz w:w="11905" w:h="16838"/>
          <w:pgMar w:top="1361" w:right="1417" w:bottom="1361" w:left="1417" w:header="720" w:footer="720" w:gutter="0"/>
          <w:pgBorders>
            <w:top w:val="none" w:sz="0" w:space="0"/>
            <w:left w:val="none" w:sz="0" w:space="0"/>
            <w:bottom w:val="none" w:sz="0" w:space="0"/>
            <w:right w:val="none" w:sz="0" w:space="0"/>
          </w:pgBorders>
          <w:cols w:space="720" w:num="1"/>
        </w:sectPr>
      </w:pPr>
      <w:r>
        <w:rPr>
          <w:rFonts w:hint="eastAsia" w:ascii="黑体" w:hAnsi="黑体" w:eastAsia="黑体" w:cs="黑体"/>
          <w:b/>
          <w:bCs/>
          <w:sz w:val="24"/>
          <w:szCs w:val="24"/>
        </w:rPr>
        <w:t>2023年</w:t>
      </w:r>
      <w:r>
        <w:rPr>
          <w:rFonts w:hint="eastAsia" w:ascii="黑体" w:hAnsi="黑体" w:eastAsia="黑体" w:cs="黑体"/>
          <w:b/>
          <w:bCs/>
          <w:sz w:val="24"/>
          <w:szCs w:val="24"/>
          <w:lang w:val="en-US" w:eastAsia="zh-CN"/>
        </w:rPr>
        <w:t>3</w:t>
      </w:r>
      <w:r>
        <w:rPr>
          <w:rFonts w:hint="eastAsia" w:ascii="黑体" w:hAnsi="黑体" w:eastAsia="黑体" w:cs="黑体"/>
          <w:b/>
          <w:bCs/>
          <w:sz w:val="24"/>
          <w:szCs w:val="24"/>
        </w:rPr>
        <w:t>月</w:t>
      </w:r>
      <w:bookmarkEnd w:id="0"/>
    </w:p>
    <w:p>
      <w:pPr>
        <w:snapToGrid/>
        <w:spacing w:before="0" w:after="0" w:line="400" w:lineRule="exact"/>
        <w:ind w:right="0"/>
        <w:jc w:val="center"/>
      </w:pPr>
      <w:r>
        <w:rPr>
          <w:rFonts w:ascii="宋体" w:hAnsi="宋体" w:eastAsia="宋体" w:cs="宋体"/>
          <w:b/>
          <w:i w:val="0"/>
          <w:strike w:val="0"/>
          <w:color w:val="000000"/>
          <w:sz w:val="30"/>
          <w:u w:val="none"/>
        </w:rPr>
        <w:t>贵州大学计算机科学与技术学院</w:t>
      </w:r>
    </w:p>
    <w:p>
      <w:pPr>
        <w:pBdr>
          <w:bottom w:val="none" w:color="auto" w:sz="0" w:space="0"/>
        </w:pBdr>
        <w:snapToGrid/>
        <w:spacing w:before="0" w:after="0" w:line="400" w:lineRule="exact"/>
        <w:ind w:left="0" w:right="0" w:firstLine="602" w:firstLineChars="200"/>
        <w:jc w:val="center"/>
      </w:pPr>
      <w:r>
        <w:rPr>
          <w:rFonts w:ascii="宋体" w:hAnsi="宋体" w:eastAsia="宋体" w:cs="宋体"/>
          <w:b/>
          <w:i w:val="0"/>
          <w:strike w:val="0"/>
          <w:color w:val="000000"/>
          <w:sz w:val="30"/>
          <w:u w:val="none"/>
        </w:rPr>
        <w:t>《操作系统课程设计》</w:t>
      </w:r>
    </w:p>
    <w:p>
      <w:pPr>
        <w:snapToGrid w:val="0"/>
        <w:spacing w:line="312" w:lineRule="auto"/>
      </w:pPr>
    </w:p>
    <w:tbl>
      <w:tblPr>
        <w:tblStyle w:val="9"/>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541"/>
        <w:gridCol w:w="1403"/>
        <w:gridCol w:w="498"/>
        <w:gridCol w:w="1006"/>
        <w:gridCol w:w="175"/>
        <w:gridCol w:w="296"/>
        <w:gridCol w:w="1159"/>
        <w:gridCol w:w="401"/>
        <w:gridCol w:w="724"/>
        <w:gridCol w:w="810"/>
        <w:gridCol w:w="720"/>
        <w:gridCol w:w="132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9053" w:type="dxa"/>
            <w:gridSpan w:val="12"/>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300" w:lineRule="auto"/>
              <w:ind w:left="0" w:right="0"/>
              <w:jc w:val="left"/>
              <w:rPr>
                <w:rFonts w:hint="eastAsia" w:eastAsia="黑体"/>
                <w:lang w:val="en-US" w:eastAsia="zh-CN"/>
              </w:rPr>
            </w:pPr>
            <w:r>
              <w:rPr>
                <w:rFonts w:ascii="黑体" w:hAnsi="黑体" w:eastAsia="黑体" w:cs="黑体"/>
                <w:b w:val="0"/>
                <w:i w:val="0"/>
                <w:strike w:val="0"/>
                <w:color w:val="000000"/>
                <w:spacing w:val="0"/>
                <w:sz w:val="21"/>
                <w:u w:val="none"/>
              </w:rPr>
              <w:t>组别</w:t>
            </w:r>
            <w:r>
              <w:rPr>
                <w:rFonts w:hint="eastAsia" w:ascii="宋体" w:hAnsi="宋体" w:eastAsia="宋体" w:cs="宋体"/>
              </w:rPr>
              <w:t xml:space="preserve">： </w:t>
            </w:r>
            <w:r>
              <w:rPr>
                <w:rFonts w:hint="eastAsia" w:ascii="宋体" w:hAnsi="宋体" w:eastAsia="宋体" w:cs="宋体"/>
                <w:lang w:val="en-US" w:eastAsia="zh-CN"/>
              </w:rPr>
              <w:t>3</w:t>
            </w:r>
            <w:r>
              <w:rPr>
                <w:rFonts w:hint="eastAsia" w:ascii="宋体" w:hAnsi="宋体" w:eastAsia="宋体" w:cs="宋体"/>
              </w:rPr>
              <w:t xml:space="preserve">                                             </w:t>
            </w:r>
            <w:r>
              <w:rPr>
                <w:rFonts w:ascii="黑体" w:hAnsi="黑体" w:eastAsia="黑体" w:cs="黑体"/>
                <w:b w:val="0"/>
                <w:i w:val="0"/>
                <w:strike w:val="0"/>
                <w:color w:val="000000"/>
                <w:spacing w:val="0"/>
                <w:sz w:val="21"/>
                <w:u w:val="none"/>
              </w:rPr>
              <w:t>组长：</w:t>
            </w:r>
            <w:r>
              <w:rPr>
                <w:rFonts w:hint="eastAsia" w:ascii="黑体" w:hAnsi="黑体" w:eastAsia="黑体" w:cs="黑体"/>
                <w:b w:val="0"/>
                <w:i w:val="0"/>
                <w:strike w:val="0"/>
                <w:color w:val="000000"/>
                <w:spacing w:val="0"/>
                <w:sz w:val="21"/>
                <w:u w:val="none"/>
                <w:lang w:val="en-US" w:eastAsia="zh-CN"/>
              </w:rPr>
              <w:t>谢航</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541"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学号</w:t>
            </w:r>
          </w:p>
        </w:tc>
        <w:tc>
          <w:tcPr>
            <w:tcW w:w="140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c>
          <w:tcPr>
            <w:tcW w:w="49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姓名</w:t>
            </w:r>
          </w:p>
        </w:tc>
        <w:tc>
          <w:tcPr>
            <w:tcW w:w="1006"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谢航</w:t>
            </w:r>
          </w:p>
        </w:tc>
        <w:tc>
          <w:tcPr>
            <w:tcW w:w="471" w:type="dxa"/>
            <w:gridSpan w:val="2"/>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分工</w:t>
            </w:r>
          </w:p>
        </w:tc>
        <w:tc>
          <w:tcPr>
            <w:tcW w:w="1560" w:type="dxa"/>
            <w:gridSpan w:val="2"/>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进程管理</w:t>
            </w:r>
          </w:p>
        </w:tc>
        <w:tc>
          <w:tcPr>
            <w:tcW w:w="72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工作量比例</w:t>
            </w:r>
          </w:p>
        </w:tc>
        <w:tc>
          <w:tcPr>
            <w:tcW w:w="81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20%</w:t>
            </w:r>
          </w:p>
        </w:tc>
        <w:tc>
          <w:tcPr>
            <w:tcW w:w="7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ascii="黑体" w:hAnsi="黑体" w:eastAsia="黑体" w:cs="黑体"/>
                <w:b w:val="0"/>
                <w:i w:val="0"/>
                <w:strike w:val="0"/>
                <w:color w:val="000000"/>
                <w:spacing w:val="0"/>
                <w:sz w:val="21"/>
                <w:u w:val="none"/>
              </w:rPr>
              <w:t>成绩</w:t>
            </w:r>
          </w:p>
        </w:tc>
        <w:tc>
          <w:tcPr>
            <w:tcW w:w="13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学号</w:t>
            </w:r>
          </w:p>
        </w:tc>
        <w:tc>
          <w:tcPr>
            <w:tcW w:w="1403"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c>
          <w:tcPr>
            <w:tcW w:w="498"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姓名</w:t>
            </w:r>
          </w:p>
        </w:tc>
        <w:tc>
          <w:tcPr>
            <w:tcW w:w="1006"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彭启槟</w:t>
            </w:r>
          </w:p>
        </w:tc>
        <w:tc>
          <w:tcPr>
            <w:tcW w:w="471"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分工</w:t>
            </w:r>
          </w:p>
        </w:tc>
        <w:tc>
          <w:tcPr>
            <w:tcW w:w="1560"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设备管理</w:t>
            </w:r>
          </w:p>
        </w:tc>
        <w:tc>
          <w:tcPr>
            <w:tcW w:w="724"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工作量比例</w:t>
            </w:r>
          </w:p>
        </w:tc>
        <w:tc>
          <w:tcPr>
            <w:tcW w:w="81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20%</w:t>
            </w:r>
          </w:p>
        </w:tc>
        <w:tc>
          <w:tcPr>
            <w:tcW w:w="7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ascii="黑体" w:hAnsi="黑体" w:eastAsia="黑体" w:cs="黑体"/>
                <w:b w:val="0"/>
                <w:i w:val="0"/>
                <w:strike w:val="0"/>
                <w:color w:val="000000"/>
                <w:spacing w:val="0"/>
                <w:sz w:val="21"/>
                <w:u w:val="none"/>
              </w:rPr>
              <w:t>成绩</w:t>
            </w:r>
          </w:p>
        </w:tc>
        <w:tc>
          <w:tcPr>
            <w:tcW w:w="13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学号</w:t>
            </w:r>
          </w:p>
        </w:tc>
        <w:tc>
          <w:tcPr>
            <w:tcW w:w="1403"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c>
          <w:tcPr>
            <w:tcW w:w="498"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姓名</w:t>
            </w:r>
          </w:p>
        </w:tc>
        <w:tc>
          <w:tcPr>
            <w:tcW w:w="1006"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周军</w:t>
            </w:r>
          </w:p>
        </w:tc>
        <w:tc>
          <w:tcPr>
            <w:tcW w:w="471"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分工</w:t>
            </w:r>
          </w:p>
        </w:tc>
        <w:tc>
          <w:tcPr>
            <w:tcW w:w="1560"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内存管理</w:t>
            </w:r>
          </w:p>
        </w:tc>
        <w:tc>
          <w:tcPr>
            <w:tcW w:w="724"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工作量比例</w:t>
            </w:r>
          </w:p>
        </w:tc>
        <w:tc>
          <w:tcPr>
            <w:tcW w:w="81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rPr>
                <w:rFonts w:hint="eastAsia" w:ascii="宋体" w:hAnsi="宋体" w:eastAsia="宋体" w:cs="宋体"/>
              </w:rPr>
            </w:pPr>
            <w:r>
              <w:rPr>
                <w:rFonts w:hint="eastAsia" w:ascii="宋体" w:hAnsi="宋体" w:eastAsia="宋体" w:cs="宋体"/>
              </w:rPr>
              <w:t>20%</w:t>
            </w:r>
          </w:p>
          <w:p>
            <w:pPr>
              <w:snapToGrid/>
              <w:spacing w:before="0" w:after="0" w:line="240" w:lineRule="auto"/>
              <w:ind w:left="0" w:right="0"/>
              <w:jc w:val="both"/>
            </w:pPr>
          </w:p>
        </w:tc>
        <w:tc>
          <w:tcPr>
            <w:tcW w:w="7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ascii="黑体" w:hAnsi="黑体" w:eastAsia="黑体" w:cs="黑体"/>
                <w:b w:val="0"/>
                <w:i w:val="0"/>
                <w:strike w:val="0"/>
                <w:color w:val="000000"/>
                <w:spacing w:val="0"/>
                <w:sz w:val="21"/>
                <w:u w:val="none"/>
              </w:rPr>
              <w:t>成绩</w:t>
            </w:r>
          </w:p>
        </w:tc>
        <w:tc>
          <w:tcPr>
            <w:tcW w:w="13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学号</w:t>
            </w:r>
          </w:p>
        </w:tc>
        <w:tc>
          <w:tcPr>
            <w:tcW w:w="1403"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c>
          <w:tcPr>
            <w:tcW w:w="498"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姓名</w:t>
            </w:r>
          </w:p>
        </w:tc>
        <w:tc>
          <w:tcPr>
            <w:tcW w:w="1006"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杨金平</w:t>
            </w:r>
          </w:p>
        </w:tc>
        <w:tc>
          <w:tcPr>
            <w:tcW w:w="471"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分工</w:t>
            </w:r>
          </w:p>
        </w:tc>
        <w:tc>
          <w:tcPr>
            <w:tcW w:w="1560"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文件管理</w:t>
            </w:r>
          </w:p>
        </w:tc>
        <w:tc>
          <w:tcPr>
            <w:tcW w:w="724"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工作量比例</w:t>
            </w:r>
          </w:p>
        </w:tc>
        <w:tc>
          <w:tcPr>
            <w:tcW w:w="81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rPr>
                <w:rFonts w:hint="eastAsia" w:ascii="宋体" w:hAnsi="宋体" w:eastAsia="宋体" w:cs="宋体"/>
              </w:rPr>
            </w:pPr>
            <w:r>
              <w:rPr>
                <w:rFonts w:hint="eastAsia" w:ascii="宋体" w:hAnsi="宋体" w:eastAsia="宋体" w:cs="宋体"/>
              </w:rPr>
              <w:t>20%</w:t>
            </w:r>
          </w:p>
          <w:p>
            <w:pPr>
              <w:snapToGrid/>
              <w:spacing w:before="0" w:after="0" w:line="240" w:lineRule="auto"/>
              <w:ind w:left="0" w:right="0"/>
              <w:jc w:val="both"/>
            </w:pPr>
          </w:p>
        </w:tc>
        <w:tc>
          <w:tcPr>
            <w:tcW w:w="7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ascii="黑体" w:hAnsi="黑体" w:eastAsia="黑体" w:cs="黑体"/>
                <w:b w:val="0"/>
                <w:i w:val="0"/>
                <w:strike w:val="0"/>
                <w:color w:val="000000"/>
                <w:spacing w:val="0"/>
                <w:sz w:val="21"/>
                <w:u w:val="none"/>
              </w:rPr>
              <w:t>成绩</w:t>
            </w:r>
          </w:p>
        </w:tc>
        <w:tc>
          <w:tcPr>
            <w:tcW w:w="13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学号</w:t>
            </w:r>
          </w:p>
        </w:tc>
        <w:tc>
          <w:tcPr>
            <w:tcW w:w="1403"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rPr>
                <w:rFonts w:hint="default" w:eastAsiaTheme="minorEastAsia"/>
                <w:lang w:val="en-US" w:eastAsia="zh-CN"/>
              </w:rPr>
            </w:pPr>
          </w:p>
        </w:tc>
        <w:tc>
          <w:tcPr>
            <w:tcW w:w="498"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姓名</w:t>
            </w:r>
          </w:p>
        </w:tc>
        <w:tc>
          <w:tcPr>
            <w:tcW w:w="1006"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李东金</w:t>
            </w:r>
          </w:p>
        </w:tc>
        <w:tc>
          <w:tcPr>
            <w:tcW w:w="471"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分工</w:t>
            </w:r>
          </w:p>
        </w:tc>
        <w:tc>
          <w:tcPr>
            <w:tcW w:w="1560" w:type="dxa"/>
            <w:gridSpan w:val="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hint="eastAsia" w:ascii="宋体" w:hAnsi="宋体" w:eastAsia="宋体" w:cs="宋体"/>
              </w:rPr>
              <w:t>页面设计，磁盘调度</w:t>
            </w:r>
          </w:p>
        </w:tc>
        <w:tc>
          <w:tcPr>
            <w:tcW w:w="724"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pPr>
            <w:r>
              <w:rPr>
                <w:rFonts w:ascii="黑体" w:hAnsi="黑体" w:eastAsia="黑体" w:cs="黑体"/>
                <w:b w:val="0"/>
                <w:i w:val="0"/>
                <w:strike w:val="0"/>
                <w:color w:val="000000"/>
                <w:spacing w:val="0"/>
                <w:sz w:val="21"/>
                <w:u w:val="none"/>
              </w:rPr>
              <w:t>工作量比例</w:t>
            </w:r>
          </w:p>
        </w:tc>
        <w:tc>
          <w:tcPr>
            <w:tcW w:w="81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rPr>
                <w:rFonts w:hint="eastAsia" w:ascii="宋体" w:hAnsi="宋体" w:eastAsia="宋体" w:cs="宋体"/>
              </w:rPr>
            </w:pPr>
            <w:r>
              <w:rPr>
                <w:rFonts w:hint="eastAsia" w:ascii="宋体" w:hAnsi="宋体" w:eastAsia="宋体" w:cs="宋体"/>
              </w:rPr>
              <w:t>20%</w:t>
            </w:r>
          </w:p>
          <w:p>
            <w:pPr>
              <w:snapToGrid/>
              <w:spacing w:before="0" w:after="0" w:line="240" w:lineRule="auto"/>
              <w:ind w:left="0" w:right="0"/>
              <w:jc w:val="both"/>
            </w:pPr>
          </w:p>
        </w:tc>
        <w:tc>
          <w:tcPr>
            <w:tcW w:w="7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r>
              <w:rPr>
                <w:rFonts w:ascii="黑体" w:hAnsi="黑体" w:eastAsia="黑体" w:cs="黑体"/>
                <w:b w:val="0"/>
                <w:i w:val="0"/>
                <w:strike w:val="0"/>
                <w:color w:val="000000"/>
                <w:spacing w:val="0"/>
                <w:sz w:val="21"/>
                <w:u w:val="none"/>
              </w:rPr>
              <w:t>成绩</w:t>
            </w:r>
          </w:p>
        </w:tc>
        <w:tc>
          <w:tcPr>
            <w:tcW w:w="132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240" w:lineRule="auto"/>
              <w:ind w:left="0" w:right="0"/>
              <w:jc w:val="both"/>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470"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113" w:right="113"/>
              <w:jc w:val="center"/>
            </w:pPr>
            <w:r>
              <w:rPr>
                <w:rFonts w:ascii="黑体" w:hAnsi="黑体" w:eastAsia="黑体" w:cs="黑体"/>
                <w:b w:val="0"/>
                <w:i w:val="0"/>
                <w:strike w:val="0"/>
                <w:color w:val="000000"/>
                <w:spacing w:val="0"/>
                <w:sz w:val="21"/>
                <w:u w:val="none"/>
              </w:rPr>
              <w:t>实 验 题 目</w:t>
            </w:r>
          </w:p>
        </w:tc>
        <w:tc>
          <w:tcPr>
            <w:tcW w:w="8512" w:type="dxa"/>
            <w:gridSpan w:val="11"/>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300" w:lineRule="auto"/>
              <w:ind w:left="0" w:right="0" w:firstLine="380" w:firstLineChars="181"/>
              <w:jc w:val="both"/>
            </w:pPr>
            <w:r>
              <w:rPr>
                <w:rFonts w:ascii="宋体" w:hAnsi="宋体" w:eastAsia="宋体" w:cs="宋体"/>
                <w:b w:val="0"/>
                <w:i w:val="0"/>
                <w:strike w:val="0"/>
                <w:color w:val="000000"/>
                <w:spacing w:val="0"/>
                <w:sz w:val="21"/>
                <w:u w:val="none"/>
              </w:rPr>
              <w:t>操作系统模拟</w:t>
            </w:r>
            <w:r>
              <w:rPr>
                <w:rFonts w:ascii="'Times New Roman'" w:hAnsi="'Times New Roman'" w:eastAsia="'Times New Roman'" w:cs="'Times New Roman'"/>
                <w:b w:val="0"/>
                <w:i w:val="0"/>
                <w:strike w:val="0"/>
                <w:color w:val="000000"/>
                <w:spacing w:val="0"/>
                <w:sz w:val="21"/>
                <w:u w:val="none"/>
              </w:rPr>
              <w:t xml:space="preserve">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674"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rPr>
                <w:rFonts w:ascii="黑体" w:hAnsi="黑体" w:eastAsia="黑体" w:cs="黑体"/>
                <w:b w:val="0"/>
                <w:i w:val="0"/>
                <w:strike w:val="0"/>
                <w:color w:val="000000"/>
                <w:spacing w:val="43"/>
                <w:sz w:val="21"/>
                <w:u w:val="none"/>
              </w:rPr>
            </w:pPr>
          </w:p>
          <w:p>
            <w:pPr>
              <w:snapToGrid/>
              <w:spacing w:before="0" w:after="0" w:line="240" w:lineRule="auto"/>
              <w:ind w:left="113" w:right="113"/>
              <w:jc w:val="center"/>
            </w:pPr>
            <w:r>
              <w:rPr>
                <w:rFonts w:ascii="黑体" w:hAnsi="黑体" w:eastAsia="黑体" w:cs="黑体"/>
                <w:b w:val="0"/>
                <w:i w:val="0"/>
                <w:strike w:val="0"/>
                <w:color w:val="000000"/>
                <w:spacing w:val="43"/>
                <w:sz w:val="21"/>
                <w:u w:val="none"/>
              </w:rPr>
              <w:t xml:space="preserve">自 我 评 </w:t>
            </w:r>
            <w:r>
              <w:rPr>
                <w:rFonts w:ascii="黑体" w:hAnsi="黑体" w:eastAsia="黑体" w:cs="黑体"/>
                <w:b w:val="0"/>
                <w:i w:val="0"/>
                <w:strike w:val="0"/>
                <w:color w:val="000000"/>
                <w:spacing w:val="4"/>
                <w:sz w:val="21"/>
                <w:u w:val="none"/>
              </w:rPr>
              <w:t>价</w:t>
            </w:r>
          </w:p>
        </w:tc>
        <w:tc>
          <w:tcPr>
            <w:tcW w:w="8512" w:type="dxa"/>
            <w:gridSpan w:val="11"/>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0" w:right="0"/>
              <w:jc w:val="both"/>
              <w:rPr>
                <w:rFonts w:ascii="宋体" w:hAnsi="宋体" w:eastAsia="宋体" w:cs="宋体"/>
                <w:sz w:val="24"/>
              </w:rPr>
            </w:pPr>
            <w:r>
              <w:rPr>
                <w:rFonts w:ascii="宋体" w:hAnsi="宋体" w:eastAsia="宋体" w:cs="宋体"/>
                <w:b/>
                <w:bCs/>
                <w:sz w:val="24"/>
              </w:rPr>
              <w:t>谢航</w:t>
            </w:r>
            <w:r>
              <w:rPr>
                <w:rFonts w:ascii="宋体" w:hAnsi="宋体" w:eastAsia="宋体" w:cs="宋体"/>
                <w:sz w:val="24"/>
              </w:rPr>
              <w:t>：</w:t>
            </w:r>
          </w:p>
          <w:p>
            <w:pP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我负责的是进程调度管理部分，主要是实现的功能有：1.进程调度的三种常见方式：先来先服务，短作业优先和动态优先级时间片轮转法。  2.进程模块和内存管理模块的通信，传递需要访问的页面号   3.进程和文件管理部分的联系，打开文件需要创建进程并且生成磁盘调度所需要的磁道顺序   4.用信号量操作模拟进程同步，主要涉及到实现PV操作。</w:t>
            </w:r>
          </w:p>
          <w:p>
            <w:pP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针对本次课设，让我深刻的领会到CPU作为计算机大脑的重要性，与其他板块的工作有着千丝万缕的紧密联系。在写代码前，进程调度就应该提前规划好设计思路，提前预测可能出现的问题。因为没有提前规划好设备管理部分的联系，导致我们小组后期合并难度较大，所以放弃了与该部分的联系。</w:t>
            </w:r>
          </w:p>
          <w:p>
            <w:pP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同时，除了实现算法和功能，为了界面的美观，我们选择了用QT作为代码平台。课设的中途为了界面也付出了较多时间。在学习QT编程的时候，各种组件的利用和功能代码的实现，使我更加深刻的理解了模块化编程和面向对象的好处，不仅利于团队之间相互合作，互相分工，同时也利于自己代码的重复利用和功能之间的封装，保障代码的简洁和安全性。</w:t>
            </w:r>
          </w:p>
          <w:p>
            <w:pPr>
              <w:snapToGrid/>
              <w:spacing w:before="0" w:after="0" w:line="240" w:lineRule="auto"/>
              <w:ind w:left="0" w:right="0"/>
              <w:jc w:val="both"/>
              <w:rPr>
                <w:rFonts w:ascii="宋体" w:hAnsi="宋体" w:eastAsia="宋体" w:cs="宋体"/>
                <w:sz w:val="24"/>
              </w:rPr>
            </w:pPr>
          </w:p>
          <w:p>
            <w:pPr>
              <w:snapToGrid/>
              <w:spacing w:before="0" w:after="0" w:line="240" w:lineRule="auto"/>
              <w:ind w:left="0" w:right="0"/>
              <w:jc w:val="both"/>
              <w:rPr>
                <w:rFonts w:ascii="宋体" w:hAnsi="宋体" w:eastAsia="宋体" w:cs="宋体"/>
                <w:sz w:val="24"/>
              </w:rPr>
            </w:pPr>
            <w:r>
              <w:rPr>
                <w:rFonts w:ascii="宋体" w:hAnsi="宋体" w:eastAsia="宋体" w:cs="宋体"/>
                <w:b/>
                <w:bCs/>
                <w:sz w:val="24"/>
              </w:rPr>
              <w:t>周军</w:t>
            </w:r>
            <w:r>
              <w:rPr>
                <w:rFonts w:ascii="宋体" w:hAnsi="宋体" w:eastAsia="宋体" w:cs="宋体"/>
                <w:sz w:val="24"/>
              </w:rPr>
              <w:t>：</w:t>
            </w:r>
          </w:p>
          <w:p>
            <w:pP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我主要负责内存管理模块，主要是为进程提供申请内存的接口函数，采用固定分配局部置换策略，在创建进程之前先调用我的分配函数并传递进程所需页框数，我这边会根据内存的使用情况进行页框的分配。提供一个页面请求函数。在进程创建时预先讲程序加载到虚拟内存，进程运行的时候需要请求页面，如果内存中没有就需要在虚拟内训中查找后进行页面置换。这里我提供了LRU和FIFO页面置换算法，考虑到OPT算法是理想算法，需要后面的请求页面对列，然而实际的操作系统需要请求的页面具有随机性，所以在这里没有设计OPT算法。最后进程运行结束后释放内存，释放呢进程在虚拟内存中的程序。</w:t>
            </w:r>
          </w:p>
          <w:p>
            <w:pP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在设计过程中由于我们并没有商量好实现方式所以出现了一些问题。导致用大量时间完成的工作并没有用，让我深刻体会到合作作业交流的重要性，同时，我也在这次合作作业中收获很多，不仅在技术知识上有所收获，还让我学会如何协同工作。</w:t>
            </w:r>
          </w:p>
          <w:p>
            <w:pPr>
              <w:pBdr>
                <w:bottom w:val="none" w:color="auto" w:sz="0" w:space="0"/>
              </w:pBd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w:t>
            </w:r>
          </w:p>
          <w:p>
            <w:pPr>
              <w:snapToGrid/>
              <w:spacing w:before="0" w:after="0" w:line="240" w:lineRule="auto"/>
              <w:ind w:left="0" w:right="0"/>
              <w:jc w:val="both"/>
              <w:rPr>
                <w:rFonts w:ascii="宋体" w:hAnsi="宋体" w:eastAsia="宋体" w:cs="宋体"/>
                <w:sz w:val="24"/>
              </w:rPr>
            </w:pPr>
            <w:r>
              <w:rPr>
                <w:rFonts w:ascii="宋体" w:hAnsi="宋体" w:eastAsia="宋体" w:cs="宋体"/>
                <w:b/>
                <w:bCs/>
                <w:sz w:val="24"/>
              </w:rPr>
              <w:t>彭启槟</w:t>
            </w:r>
            <w:r>
              <w:rPr>
                <w:rFonts w:ascii="宋体" w:hAnsi="宋体" w:eastAsia="宋体" w:cs="宋体"/>
                <w:sz w:val="24"/>
              </w:rPr>
              <w:t>：</w:t>
            </w:r>
          </w:p>
          <w:p>
            <w:pP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我负责的是设备管理模块，该模块没有与其他成员的部分连接，故PCB各项数据均由随机函数生成。该模块模拟了4个资源，分别是蓝牙，打印机，键盘，鼠标。通过随机函数生成进程队列，以及请求各个资源的数量，得到矩阵。通过输入发送进程对资源和的请求，再通过银行家算法，安全性检测算法去计算该请求是否不会导致系统处于不安全状态。若请求予以通过，则根据该进程申请的时间占用资源，时间到后结束归还请求与原本占用的资源，完成本次请求。</w:t>
            </w:r>
          </w:p>
          <w:p>
            <w:pPr>
              <w:snapToGrid/>
              <w:spacing w:before="0" w:after="0" w:line="240" w:lineRule="auto"/>
              <w:ind w:left="0" w:right="0"/>
              <w:jc w:val="both"/>
              <w:rPr>
                <w:rFonts w:ascii="宋体" w:hAnsi="宋体" w:eastAsia="宋体" w:cs="宋体"/>
                <w:sz w:val="24"/>
              </w:rPr>
            </w:pPr>
            <w:r>
              <w:rPr>
                <w:rFonts w:ascii="宋体" w:hAnsi="宋体" w:eastAsia="宋体" w:cs="宋体"/>
                <w:sz w:val="24"/>
              </w:rPr>
              <w:t xml:space="preserve">    在该模块的设计过程中，我学会了qt的一些基本的开发操作，对死锁的避免有了相比于一开始更进一步的了解。通过这次的课程设计，我明白了作为一名计算机专业的学生，必须时刻处于学习的状态，因为科技一直在进步，技术一直在发展，所学的某项技术可能不久后便会被时代所淘汰！</w:t>
            </w:r>
          </w:p>
          <w:p>
            <w:pPr>
              <w:pBdr>
                <w:bottom w:val="none" w:color="auto" w:sz="0" w:space="0"/>
              </w:pBdr>
              <w:snapToGrid/>
              <w:spacing w:before="0" w:after="0" w:line="240" w:lineRule="auto"/>
              <w:ind w:left="0" w:right="0"/>
              <w:jc w:val="both"/>
              <w:rPr>
                <w:rFonts w:ascii="宋体" w:hAnsi="宋体" w:eastAsia="宋体" w:cs="宋体"/>
                <w:sz w:val="24"/>
              </w:rPr>
            </w:pPr>
          </w:p>
          <w:p>
            <w:pPr>
              <w:snapToGrid/>
              <w:spacing w:line="240" w:lineRule="auto"/>
              <w:rPr>
                <w:rFonts w:ascii="宋体" w:hAnsi="宋体" w:eastAsia="宋体" w:cs="宋体"/>
                <w:sz w:val="24"/>
              </w:rPr>
            </w:pPr>
            <w:r>
              <w:rPr>
                <w:rFonts w:ascii="宋体" w:hAnsi="宋体" w:eastAsia="宋体" w:cs="宋体"/>
                <w:b/>
                <w:bCs/>
                <w:sz w:val="24"/>
              </w:rPr>
              <w:t>李东金</w:t>
            </w:r>
            <w:r>
              <w:rPr>
                <w:rFonts w:ascii="宋体" w:hAnsi="宋体" w:eastAsia="宋体" w:cs="宋体"/>
                <w:sz w:val="24"/>
              </w:rPr>
              <w:t>：</w:t>
            </w:r>
          </w:p>
          <w:p>
            <w:pPr>
              <w:snapToGrid/>
              <w:spacing w:line="240" w:lineRule="auto"/>
              <w:rPr>
                <w:rFonts w:ascii="宋体" w:hAnsi="宋体" w:eastAsia="宋体" w:cs="宋体"/>
                <w:sz w:val="24"/>
              </w:rPr>
            </w:pPr>
            <w:r>
              <w:rPr>
                <w:rFonts w:ascii="宋体" w:hAnsi="宋体" w:eastAsia="宋体" w:cs="宋体"/>
                <w:sz w:val="24"/>
              </w:rPr>
              <w:t xml:space="preserve">  </w:t>
            </w:r>
            <w:r>
              <w:rPr>
                <w:rFonts w:hint="eastAsia" w:ascii="宋体" w:hAnsi="宋体" w:eastAsia="宋体" w:cs="宋体"/>
                <w:sz w:val="24"/>
                <w:lang w:val="en-US" w:eastAsia="zh-CN"/>
              </w:rPr>
              <w:t xml:space="preserve">   </w:t>
            </w:r>
            <w:r>
              <w:rPr>
                <w:rFonts w:ascii="宋体" w:hAnsi="宋体" w:eastAsia="宋体" w:cs="宋体"/>
                <w:sz w:val="24"/>
              </w:rPr>
              <w:t>我负责的是界面管理模块，我们组使用QT平台来作为基础，它跨平台，支持很多平台；接口也简单容易上手，开发的效率也很高。我们的界面总共有四个板块组成:进程管理，内存管理，文件管理（磁盘管理），设备管理。我们可以进行文件夹的创建以及文件的创建与删除，可以从界面了解磁盘的使用状态，置换算法LRU，FIFO每个进程使用内存的页框数，调度算法FCFS,SJF,DPTSR所对应进程的运行信息，还可以执行银行家等算法。</w:t>
            </w:r>
          </w:p>
          <w:p>
            <w:pPr>
              <w:pBdr>
                <w:bottom w:val="none" w:color="auto" w:sz="0" w:space="0"/>
              </w:pBdr>
              <w:snapToGrid/>
              <w:spacing w:line="240" w:lineRule="auto"/>
              <w:rPr>
                <w:rFonts w:ascii="宋体" w:hAnsi="宋体" w:eastAsia="宋体" w:cs="宋体"/>
                <w:sz w:val="24"/>
              </w:rPr>
            </w:pPr>
            <w:r>
              <w:rPr>
                <w:rFonts w:ascii="宋体" w:hAnsi="宋体" w:eastAsia="宋体" w:cs="宋体"/>
                <w:sz w:val="24"/>
              </w:rPr>
              <w:t xml:space="preserve">  </w:t>
            </w:r>
            <w:r>
              <w:rPr>
                <w:rFonts w:hint="eastAsia" w:ascii="宋体" w:hAnsi="宋体" w:eastAsia="宋体" w:cs="宋体"/>
                <w:sz w:val="24"/>
                <w:lang w:val="en-US" w:eastAsia="zh-CN"/>
              </w:rPr>
              <w:t xml:space="preserve">  </w:t>
            </w:r>
            <w:r>
              <w:rPr>
                <w:rFonts w:ascii="宋体" w:hAnsi="宋体" w:eastAsia="宋体" w:cs="宋体"/>
                <w:sz w:val="24"/>
              </w:rPr>
              <w:t>在此次课设中由于初次接触QT，对很多操作使用还不是特别熟练，因此做了很多功课，收获也很大，对于QT有了一些基本的了解和使用。通过它，我们的团队合作能力以及个人能力得到了一定的提升，让我明白了1+1&gt;2这个道理。</w:t>
            </w:r>
          </w:p>
          <w:p>
            <w:pPr>
              <w:snapToGrid/>
              <w:spacing w:line="240" w:lineRule="auto"/>
              <w:rPr>
                <w:rFonts w:ascii="宋体" w:hAnsi="宋体" w:eastAsia="宋体" w:cs="宋体"/>
                <w:sz w:val="24"/>
              </w:rPr>
            </w:pPr>
          </w:p>
          <w:p>
            <w:pPr>
              <w:snapToGrid/>
              <w:spacing w:before="0" w:after="0" w:line="240" w:lineRule="auto"/>
              <w:ind w:left="0" w:right="0"/>
              <w:jc w:val="both"/>
              <w:rPr>
                <w:rFonts w:ascii="宋体" w:hAnsi="宋体" w:eastAsia="宋体" w:cs="宋体"/>
                <w:sz w:val="24"/>
              </w:rPr>
            </w:pPr>
            <w:r>
              <w:rPr>
                <w:rFonts w:ascii="宋体" w:hAnsi="宋体" w:eastAsia="宋体" w:cs="宋体"/>
                <w:b/>
                <w:bCs/>
                <w:sz w:val="24"/>
              </w:rPr>
              <w:t>杨金平</w:t>
            </w:r>
            <w:r>
              <w:rPr>
                <w:rFonts w:ascii="宋体" w:hAnsi="宋体" w:eastAsia="宋体" w:cs="宋体"/>
                <w:sz w:val="24"/>
              </w:rPr>
              <w:t>：</w:t>
            </w:r>
          </w:p>
          <w:p>
            <w:pPr>
              <w:snapToGrid/>
              <w:spacing w:line="240" w:lineRule="auto"/>
              <w:rPr>
                <w:rFonts w:ascii="宋体" w:hAnsi="宋体" w:eastAsia="宋体" w:cs="宋体"/>
                <w:sz w:val="24"/>
              </w:rPr>
            </w:pPr>
            <w:r>
              <w:rPr>
                <w:rFonts w:ascii="宋体" w:hAnsi="宋体" w:eastAsia="宋体" w:cs="宋体"/>
                <w:sz w:val="24"/>
              </w:rPr>
              <w:t xml:space="preserve">    </w:t>
            </w:r>
            <w:r>
              <w:rPr>
                <w:rFonts w:ascii="宋体" w:hAnsi="宋体" w:eastAsia="宋体" w:cs="宋体"/>
                <w:b w:val="0"/>
                <w:i w:val="0"/>
                <w:strike w:val="0"/>
                <w:spacing w:val="0"/>
                <w:sz w:val="24"/>
                <w:u w:val="none"/>
              </w:rPr>
              <w:t>我负责的是文件系统模块，该模块涉及文件的内部存储结构模块如目录结构，文件控制块 FCB 结构以及文件数据存储结构等，视图结构上最大简单化了用户的操作接口，使用 QT 控件接口就能操作文件的创建、删除、修改等操作。对于存储结构模拟上，针对不同的文件磁盘控件分配方式有不同的模拟结构，对于文件空间分配方案有：</w:t>
            </w:r>
          </w:p>
          <w:p>
            <w:pPr>
              <w:snapToGrid/>
              <w:spacing w:line="240" w:lineRule="auto"/>
              <w:rPr>
                <w:rFonts w:ascii="宋体" w:hAnsi="宋体" w:eastAsia="宋体" w:cs="宋体"/>
                <w:sz w:val="24"/>
              </w:rPr>
            </w:pPr>
            <w:r>
              <w:rPr>
                <w:rFonts w:ascii="宋体" w:hAnsi="宋体" w:eastAsia="宋体" w:cs="宋体"/>
                <w:b w:val="0"/>
                <w:i w:val="0"/>
                <w:strike w:val="0"/>
                <w:spacing w:val="0"/>
                <w:sz w:val="24"/>
                <w:u w:val="none"/>
              </w:rPr>
              <w:t xml:space="preserve">    连续分配修正方案，文件目录存储文件的基本信息以及起始文件块的块地址，对于每个文件块又有扩展标记用于文件内容扩展时往下链接下一个连续块。</w:t>
            </w:r>
          </w:p>
          <w:p>
            <w:pPr>
              <w:snapToGrid/>
              <w:spacing w:line="240" w:lineRule="auto"/>
              <w:rPr>
                <w:rFonts w:ascii="宋体" w:hAnsi="宋体" w:eastAsia="宋体" w:cs="宋体"/>
                <w:sz w:val="24"/>
              </w:rPr>
            </w:pPr>
            <w:r>
              <w:rPr>
                <w:rFonts w:ascii="宋体" w:hAnsi="宋体" w:eastAsia="宋体" w:cs="宋体"/>
                <w:b w:val="0"/>
                <w:i w:val="0"/>
                <w:strike w:val="0"/>
                <w:spacing w:val="0"/>
                <w:sz w:val="24"/>
                <w:u w:val="none"/>
              </w:rPr>
              <w:t xml:space="preserve">    显式链接分配方案在磁盘里存储一个 FAT 表，里面记录每个磁盘块的下一扩展块地址，并以指定结束值作为文件的结束标志。因此对于每个文件目录只需要存储起始磁盘块地址就能在 FAT 表中依次找到下一个文件磁盘块地址。</w:t>
            </w:r>
          </w:p>
          <w:p>
            <w:pPr>
              <w:snapToGrid/>
              <w:spacing w:line="240" w:lineRule="auto"/>
              <w:rPr>
                <w:rFonts w:ascii="宋体" w:hAnsi="宋体" w:eastAsia="宋体" w:cs="宋体"/>
                <w:sz w:val="24"/>
              </w:rPr>
            </w:pPr>
            <w:r>
              <w:rPr>
                <w:rFonts w:ascii="宋体" w:hAnsi="宋体" w:eastAsia="宋体" w:cs="宋体"/>
                <w:b w:val="0"/>
                <w:i w:val="0"/>
                <w:strike w:val="0"/>
                <w:spacing w:val="0"/>
                <w:sz w:val="24"/>
                <w:u w:val="none"/>
              </w:rPr>
              <w:t xml:space="preserve">    索引分配方案将每个索引块大小设置为磁盘块大小，里面包含文件基本信息、以及指定数目的文件磁盘块、下一索引块所在磁盘块地址。因此同理文件目录只需要存储起始索引块的磁盘块地址就能依次遍历文件磁盘块。</w:t>
            </w:r>
          </w:p>
          <w:p>
            <w:pPr>
              <w:snapToGrid/>
              <w:spacing w:line="240" w:lineRule="auto"/>
              <w:rPr>
                <w:rFonts w:ascii="宋体" w:hAnsi="宋体" w:eastAsia="宋体" w:cs="宋体"/>
                <w:sz w:val="24"/>
              </w:rPr>
            </w:pPr>
            <w:r>
              <w:rPr>
                <w:rFonts w:ascii="宋体" w:hAnsi="宋体" w:eastAsia="宋体" w:cs="宋体"/>
                <w:b w:val="0"/>
                <w:i w:val="0"/>
                <w:strike w:val="0"/>
                <w:spacing w:val="0"/>
                <w:sz w:val="24"/>
                <w:u w:val="none"/>
              </w:rPr>
              <w:t xml:space="preserve">    当然还有每个文件 FCB 的初始化及更新等其他操作，但每次分配空间前从空闲空间表中判断是否足够才分配。</w:t>
            </w:r>
          </w:p>
          <w:p>
            <w:pPr>
              <w:snapToGrid/>
              <w:spacing w:before="0" w:after="0" w:line="240" w:lineRule="auto"/>
              <w:ind w:left="0" w:right="0"/>
              <w:jc w:val="both"/>
            </w:pPr>
            <w:r>
              <w:rPr>
                <w:rFonts w:ascii="宋体" w:hAnsi="宋体" w:eastAsia="宋体" w:cs="宋体"/>
                <w:b w:val="0"/>
                <w:i w:val="0"/>
                <w:strike w:val="0"/>
                <w:spacing w:val="0"/>
                <w:sz w:val="24"/>
                <w:u w:val="none"/>
              </w:rPr>
              <w:t xml:space="preserve">    虽然在设计过程中总是遇到一些 bug ,涉及到算法问题以及 QT 语法问题,但通过文件系统的模拟，对操作系统中文件的存储结构、分配方式管理等结构更加深刻，能够体会得到操作系统对文件工作的高度维护服务，也意识到操作系统的重要性。</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251"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40" w:lineRule="auto"/>
              <w:ind w:left="113" w:right="113"/>
              <w:jc w:val="both"/>
            </w:pPr>
          </w:p>
        </w:tc>
        <w:tc>
          <w:tcPr>
            <w:tcW w:w="8512" w:type="dxa"/>
            <w:gridSpan w:val="11"/>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pacing w:before="156" w:beforeLines="50" w:line="300" w:lineRule="auto"/>
              <w:rPr>
                <w:szCs w:val="21"/>
              </w:rPr>
            </w:pPr>
            <w:r>
              <w:rPr>
                <w:szCs w:val="21"/>
              </w:rPr>
              <w:t>评价指标：</w:t>
            </w:r>
          </w:p>
          <w:p>
            <w:pPr>
              <w:numPr>
                <w:ilvl w:val="0"/>
                <w:numId w:val="1"/>
              </w:numPr>
              <w:spacing w:line="312" w:lineRule="auto"/>
              <w:rPr>
                <w:szCs w:val="21"/>
              </w:rPr>
            </w:pPr>
            <w:r>
              <w:rPr>
                <w:szCs w:val="21"/>
              </w:rPr>
              <w:t xml:space="preserve">题目内容和要求完成情况   </w:t>
            </w:r>
            <w:r>
              <w:rPr>
                <w:rFonts w:hint="eastAsia"/>
                <w:szCs w:val="21"/>
                <w:lang w:val="en-US" w:eastAsia="zh-CN"/>
              </w:rPr>
              <w:t xml:space="preserve">  </w:t>
            </w:r>
            <w:r>
              <w:rPr>
                <w:szCs w:val="21"/>
              </w:rPr>
              <w:t xml:space="preserve"> 优 </w:t>
            </w:r>
            <w:r>
              <w:rPr>
                <w:szCs w:val="21"/>
              </w:rPr>
              <w:sym w:font="Wingdings 2" w:char="F0A3"/>
            </w:r>
            <w:r>
              <w:rPr>
                <w:szCs w:val="21"/>
              </w:rPr>
              <w:t xml:space="preserve">    良 </w:t>
            </w:r>
            <w:r>
              <w:rPr>
                <w:szCs w:val="21"/>
              </w:rPr>
              <w:sym w:font="Wingdings 2" w:char="F0A3"/>
            </w:r>
            <w:r>
              <w:rPr>
                <w:szCs w:val="21"/>
              </w:rPr>
              <w:t xml:space="preserve">    中 </w:t>
            </w:r>
            <w:r>
              <w:rPr>
                <w:szCs w:val="21"/>
              </w:rPr>
              <w:sym w:font="Wingdings 2" w:char="F0A3"/>
            </w:r>
            <w:r>
              <w:rPr>
                <w:szCs w:val="21"/>
              </w:rPr>
              <w:t xml:space="preserve">    差 </w:t>
            </w:r>
            <w:r>
              <w:rPr>
                <w:szCs w:val="21"/>
              </w:rPr>
              <w:sym w:font="Wingdings 2" w:char="F0A3"/>
            </w:r>
            <w:r>
              <w:rPr>
                <w:szCs w:val="21"/>
              </w:rPr>
              <w:t xml:space="preserve"> </w:t>
            </w:r>
          </w:p>
          <w:p>
            <w:pPr>
              <w:numPr>
                <w:ilvl w:val="0"/>
                <w:numId w:val="1"/>
              </w:numPr>
              <w:spacing w:line="312" w:lineRule="auto"/>
              <w:rPr>
                <w:szCs w:val="21"/>
              </w:rPr>
            </w:pPr>
            <w:r>
              <w:rPr>
                <w:szCs w:val="21"/>
              </w:rPr>
              <w:t xml:space="preserve">对算法原理的理解程度     </w:t>
            </w:r>
            <w:r>
              <w:rPr>
                <w:rFonts w:hint="eastAsia"/>
                <w:szCs w:val="21"/>
                <w:lang w:val="en-US" w:eastAsia="zh-CN"/>
              </w:rPr>
              <w:t xml:space="preserve">    </w:t>
            </w:r>
            <w:r>
              <w:rPr>
                <w:szCs w:val="21"/>
              </w:rPr>
              <w:t xml:space="preserve"> 优 </w:t>
            </w:r>
            <w:r>
              <w:rPr>
                <w:szCs w:val="21"/>
              </w:rPr>
              <w:sym w:font="Wingdings 2" w:char="F0A3"/>
            </w:r>
            <w:r>
              <w:rPr>
                <w:szCs w:val="21"/>
              </w:rPr>
              <w:t xml:space="preserve">    良 </w:t>
            </w:r>
            <w:r>
              <w:rPr>
                <w:szCs w:val="21"/>
              </w:rPr>
              <w:sym w:font="Wingdings 2" w:char="F0A3"/>
            </w:r>
            <w:r>
              <w:rPr>
                <w:szCs w:val="21"/>
              </w:rPr>
              <w:t xml:space="preserve">    中 </w:t>
            </w:r>
            <w:r>
              <w:rPr>
                <w:szCs w:val="21"/>
              </w:rPr>
              <w:sym w:font="Wingdings 2" w:char="F0A3"/>
            </w:r>
            <w:r>
              <w:rPr>
                <w:szCs w:val="21"/>
              </w:rPr>
              <w:t xml:space="preserve">    差 </w:t>
            </w:r>
            <w:r>
              <w:rPr>
                <w:szCs w:val="21"/>
              </w:rPr>
              <w:sym w:font="Wingdings 2" w:char="F0A3"/>
            </w:r>
          </w:p>
          <w:p>
            <w:pPr>
              <w:numPr>
                <w:ilvl w:val="0"/>
                <w:numId w:val="1"/>
              </w:numPr>
              <w:spacing w:line="312" w:lineRule="auto"/>
              <w:rPr>
                <w:szCs w:val="21"/>
              </w:rPr>
            </w:pPr>
            <w:r>
              <w:rPr>
                <w:szCs w:val="21"/>
              </w:rPr>
              <w:t xml:space="preserve">程序设计水平             </w:t>
            </w:r>
            <w:r>
              <w:rPr>
                <w:rFonts w:hint="eastAsia"/>
                <w:szCs w:val="21"/>
                <w:lang w:val="en-US" w:eastAsia="zh-CN"/>
              </w:rPr>
              <w:t xml:space="preserve">     </w:t>
            </w:r>
            <w:r>
              <w:rPr>
                <w:szCs w:val="21"/>
              </w:rPr>
              <w:t xml:space="preserve"> </w:t>
            </w:r>
            <w:r>
              <w:rPr>
                <w:rFonts w:hint="eastAsia"/>
                <w:szCs w:val="21"/>
                <w:lang w:val="en-US" w:eastAsia="zh-CN"/>
              </w:rPr>
              <w:t xml:space="preserve">      </w:t>
            </w:r>
            <w:r>
              <w:rPr>
                <w:szCs w:val="21"/>
              </w:rPr>
              <w:t xml:space="preserve">优 </w:t>
            </w:r>
            <w:r>
              <w:rPr>
                <w:szCs w:val="21"/>
              </w:rPr>
              <w:sym w:font="Wingdings 2" w:char="F0A3"/>
            </w:r>
            <w:r>
              <w:rPr>
                <w:szCs w:val="21"/>
              </w:rPr>
              <w:t xml:space="preserve">    良 </w:t>
            </w:r>
            <w:r>
              <w:rPr>
                <w:szCs w:val="21"/>
              </w:rPr>
              <w:sym w:font="Wingdings 2" w:char="F0A3"/>
            </w:r>
            <w:r>
              <w:rPr>
                <w:szCs w:val="21"/>
              </w:rPr>
              <w:t xml:space="preserve">    中 </w:t>
            </w:r>
            <w:r>
              <w:rPr>
                <w:szCs w:val="21"/>
              </w:rPr>
              <w:sym w:font="Wingdings 2" w:char="F0A3"/>
            </w:r>
            <w:r>
              <w:rPr>
                <w:szCs w:val="21"/>
              </w:rPr>
              <w:t xml:space="preserve">    差 </w:t>
            </w:r>
            <w:r>
              <w:rPr>
                <w:szCs w:val="21"/>
              </w:rPr>
              <w:sym w:font="Wingdings 2" w:char="F0A3"/>
            </w:r>
          </w:p>
          <w:p>
            <w:pPr>
              <w:numPr>
                <w:ilvl w:val="0"/>
                <w:numId w:val="1"/>
              </w:numPr>
              <w:spacing w:line="312" w:lineRule="auto"/>
              <w:rPr>
                <w:szCs w:val="21"/>
              </w:rPr>
            </w:pPr>
            <w:r>
              <w:rPr>
                <w:szCs w:val="21"/>
              </w:rPr>
              <w:t xml:space="preserve">程序运行效果及正确性     </w:t>
            </w:r>
            <w:r>
              <w:rPr>
                <w:rFonts w:hint="eastAsia"/>
                <w:szCs w:val="21"/>
                <w:lang w:val="en-US" w:eastAsia="zh-CN"/>
              </w:rPr>
              <w:t xml:space="preserve">    </w:t>
            </w:r>
            <w:r>
              <w:rPr>
                <w:szCs w:val="21"/>
              </w:rPr>
              <w:t xml:space="preserve"> 优 </w:t>
            </w:r>
            <w:r>
              <w:rPr>
                <w:szCs w:val="21"/>
              </w:rPr>
              <w:sym w:font="Wingdings 2" w:char="F0A3"/>
            </w:r>
            <w:r>
              <w:rPr>
                <w:szCs w:val="21"/>
              </w:rPr>
              <w:t xml:space="preserve">    良 </w:t>
            </w:r>
            <w:r>
              <w:rPr>
                <w:szCs w:val="21"/>
              </w:rPr>
              <w:sym w:font="Wingdings 2" w:char="F0A3"/>
            </w:r>
            <w:r>
              <w:rPr>
                <w:szCs w:val="21"/>
              </w:rPr>
              <w:t xml:space="preserve">    中 </w:t>
            </w:r>
            <w:r>
              <w:rPr>
                <w:szCs w:val="21"/>
              </w:rPr>
              <w:sym w:font="Wingdings 2" w:char="F0A3"/>
            </w:r>
            <w:r>
              <w:rPr>
                <w:szCs w:val="21"/>
              </w:rPr>
              <w:t xml:space="preserve">    差 </w:t>
            </w:r>
            <w:r>
              <w:rPr>
                <w:szCs w:val="21"/>
              </w:rPr>
              <w:sym w:font="Wingdings 2" w:char="F0A3"/>
            </w:r>
          </w:p>
          <w:p>
            <w:pPr>
              <w:numPr>
                <w:ilvl w:val="0"/>
                <w:numId w:val="1"/>
              </w:numPr>
              <w:spacing w:line="312" w:lineRule="auto"/>
              <w:rPr>
                <w:szCs w:val="21"/>
              </w:rPr>
            </w:pPr>
            <w:r>
              <w:rPr>
                <w:szCs w:val="21"/>
              </w:rPr>
              <w:t xml:space="preserve">课程设计报告结构清晰      </w:t>
            </w:r>
            <w:r>
              <w:rPr>
                <w:rFonts w:hint="eastAsia"/>
                <w:szCs w:val="21"/>
                <w:lang w:val="en-US" w:eastAsia="zh-CN"/>
              </w:rPr>
              <w:t xml:space="preserve">    </w:t>
            </w:r>
            <w:r>
              <w:rPr>
                <w:szCs w:val="21"/>
              </w:rPr>
              <w:t xml:space="preserve">优 </w:t>
            </w:r>
            <w:r>
              <w:rPr>
                <w:szCs w:val="21"/>
              </w:rPr>
              <w:sym w:font="Wingdings 2" w:char="F0A3"/>
            </w:r>
            <w:r>
              <w:rPr>
                <w:szCs w:val="21"/>
              </w:rPr>
              <w:t xml:space="preserve">    良 </w:t>
            </w:r>
            <w:r>
              <w:rPr>
                <w:szCs w:val="21"/>
              </w:rPr>
              <w:sym w:font="Wingdings 2" w:char="F0A3"/>
            </w:r>
            <w:r>
              <w:rPr>
                <w:szCs w:val="21"/>
              </w:rPr>
              <w:t xml:space="preserve">    中 </w:t>
            </w:r>
            <w:r>
              <w:rPr>
                <w:szCs w:val="21"/>
              </w:rPr>
              <w:sym w:font="Wingdings 2" w:char="F0A3"/>
            </w:r>
            <w:r>
              <w:rPr>
                <w:szCs w:val="21"/>
              </w:rPr>
              <w:t xml:space="preserve">    差 </w:t>
            </w:r>
            <w:r>
              <w:rPr>
                <w:szCs w:val="21"/>
              </w:rPr>
              <w:sym w:font="Wingdings 2" w:char="F0A3"/>
            </w:r>
          </w:p>
          <w:p>
            <w:pPr>
              <w:snapToGrid/>
              <w:spacing w:before="0" w:after="0" w:line="312" w:lineRule="auto"/>
              <w:ind w:left="420" w:right="0" w:hanging="420"/>
              <w:jc w:val="both"/>
            </w:pPr>
            <w:r>
              <w:rPr>
                <w:szCs w:val="21"/>
              </w:rPr>
              <w:t xml:space="preserve">报告中总结和分析详尽     </w:t>
            </w:r>
            <w:r>
              <w:rPr>
                <w:rFonts w:hint="eastAsia"/>
                <w:szCs w:val="21"/>
                <w:lang w:val="en-US" w:eastAsia="zh-CN"/>
              </w:rPr>
              <w:t xml:space="preserve">           </w:t>
            </w:r>
            <w:r>
              <w:rPr>
                <w:szCs w:val="21"/>
              </w:rPr>
              <w:t xml:space="preserve"> 优 </w:t>
            </w:r>
            <w:r>
              <w:rPr>
                <w:szCs w:val="21"/>
              </w:rPr>
              <w:sym w:font="Wingdings 2" w:char="F0A3"/>
            </w:r>
            <w:r>
              <w:rPr>
                <w:szCs w:val="21"/>
              </w:rPr>
              <w:t xml:space="preserve">    良 </w:t>
            </w:r>
            <w:r>
              <w:rPr>
                <w:szCs w:val="21"/>
              </w:rPr>
              <w:sym w:font="Wingdings 2" w:char="F0A3"/>
            </w:r>
            <w:r>
              <w:rPr>
                <w:szCs w:val="21"/>
              </w:rPr>
              <w:t xml:space="preserve">    中 </w:t>
            </w:r>
            <w:r>
              <w:rPr>
                <w:szCs w:val="21"/>
              </w:rPr>
              <w:sym w:font="Wingdings 2" w:char="F0A3"/>
            </w:r>
            <w:r>
              <w:rPr>
                <w:szCs w:val="21"/>
              </w:rPr>
              <w:t xml:space="preserve">    差 </w:t>
            </w:r>
            <w:r>
              <w:rPr>
                <w:szCs w:val="21"/>
              </w:rPr>
              <w:sym w:font="Wingdings 2" w:char="F0A3"/>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608" w:hRule="atLeast"/>
        </w:trPr>
        <w:tc>
          <w:tcPr>
            <w:tcW w:w="54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300" w:lineRule="auto"/>
              <w:ind w:left="0" w:right="0"/>
              <w:jc w:val="center"/>
            </w:pPr>
            <w:r>
              <w:rPr>
                <w:rFonts w:ascii="黑体" w:hAnsi="黑体" w:eastAsia="黑体" w:cs="黑体"/>
                <w:b w:val="0"/>
                <w:i w:val="0"/>
                <w:strike w:val="0"/>
                <w:color w:val="000000"/>
                <w:spacing w:val="0"/>
                <w:sz w:val="21"/>
                <w:u w:val="none"/>
              </w:rPr>
              <w:t>成绩</w:t>
            </w:r>
          </w:p>
        </w:tc>
        <w:tc>
          <w:tcPr>
            <w:tcW w:w="3082" w:type="dxa"/>
            <w:gridSpan w:val="4"/>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300" w:lineRule="auto"/>
              <w:ind w:left="0" w:right="0"/>
              <w:jc w:val="both"/>
            </w:pPr>
          </w:p>
        </w:tc>
        <w:tc>
          <w:tcPr>
            <w:tcW w:w="1455" w:type="dxa"/>
            <w:gridSpan w:val="2"/>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300" w:lineRule="auto"/>
              <w:ind w:left="0" w:right="0"/>
              <w:jc w:val="center"/>
            </w:pPr>
            <w:r>
              <w:rPr>
                <w:rFonts w:ascii="黑体" w:hAnsi="黑体" w:eastAsia="黑体" w:cs="黑体"/>
                <w:b w:val="0"/>
                <w:i w:val="0"/>
                <w:strike w:val="0"/>
                <w:color w:val="000000"/>
                <w:spacing w:val="0"/>
                <w:sz w:val="21"/>
                <w:u w:val="none"/>
              </w:rPr>
              <w:t>指导教师</w:t>
            </w:r>
          </w:p>
        </w:tc>
        <w:tc>
          <w:tcPr>
            <w:tcW w:w="3975" w:type="dxa"/>
            <w:gridSpan w:val="5"/>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spacing w:before="0" w:after="0" w:line="300" w:lineRule="auto"/>
              <w:ind w:left="0" w:right="0"/>
              <w:jc w:val="both"/>
            </w:pPr>
            <w:bookmarkStart w:id="2" w:name="_GoBack"/>
            <w:bookmarkEnd w:id="2"/>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9053" w:type="dxa"/>
            <w:gridSpan w:val="12"/>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88" w:lineRule="auto"/>
              <w:ind w:left="720" w:right="0" w:hanging="720"/>
              <w:jc w:val="both"/>
              <w:rPr>
                <w:sz w:val="30"/>
                <w:szCs w:val="30"/>
              </w:rPr>
            </w:pPr>
            <w:r>
              <w:rPr>
                <w:rFonts w:ascii="'Times New Roman'" w:hAnsi="'Times New Roman'" w:eastAsia="'Times New Roman'" w:cs="'Times New Roman'"/>
                <w:b w:val="0"/>
                <w:i w:val="0"/>
                <w:strike w:val="0"/>
                <w:color w:val="000000"/>
                <w:spacing w:val="0"/>
                <w:sz w:val="30"/>
                <w:szCs w:val="30"/>
                <w:u w:val="none"/>
              </w:rPr>
              <w:t>一、 </w:t>
            </w:r>
            <w:r>
              <w:rPr>
                <w:rFonts w:ascii="宋体" w:hAnsi="宋体" w:eastAsia="宋体" w:cs="宋体"/>
                <w:b/>
                <w:i w:val="0"/>
                <w:strike w:val="0"/>
                <w:color w:val="000000"/>
                <w:spacing w:val="0"/>
                <w:sz w:val="30"/>
                <w:szCs w:val="30"/>
                <w:u w:val="none"/>
              </w:rPr>
              <w:t>需求分析</w:t>
            </w:r>
          </w:p>
          <w:p>
            <w:pPr>
              <w:snapToGrid/>
              <w:spacing w:before="0" w:after="0" w:line="288" w:lineRule="auto"/>
              <w:ind w:left="0" w:right="0" w:firstLine="426"/>
              <w:jc w:val="both"/>
            </w:pPr>
            <w:r>
              <w:rPr>
                <w:rFonts w:ascii="'Times New Roman'" w:hAnsi="'Times New Roman'" w:eastAsia="'Times New Roman'" w:cs="'Times New Roman'"/>
                <w:b w:val="0"/>
                <w:i w:val="0"/>
                <w:strike w:val="0"/>
                <w:color w:val="000000"/>
                <w:spacing w:val="0"/>
                <w:sz w:val="21"/>
                <w:u w:val="none"/>
              </w:rPr>
              <w:t>1、 </w:t>
            </w:r>
            <w:r>
              <w:rPr>
                <w:rFonts w:ascii="宋体" w:hAnsi="宋体" w:eastAsia="宋体" w:cs="宋体"/>
                <w:b/>
                <w:i w:val="0"/>
                <w:strike w:val="0"/>
                <w:color w:val="000000"/>
                <w:spacing w:val="0"/>
                <w:sz w:val="21"/>
                <w:u w:val="none"/>
              </w:rPr>
              <w:t>课程设计目的</w:t>
            </w:r>
          </w:p>
          <w:p>
            <w:pPr>
              <w:snapToGrid/>
              <w:spacing w:before="0" w:after="0" w:line="288" w:lineRule="auto"/>
              <w:ind w:left="0" w:right="0" w:firstLine="426" w:firstLineChars="0"/>
              <w:jc w:val="both"/>
              <w:rPr>
                <w:rFonts w:hint="eastAsia" w:ascii="宋体" w:hAnsi="宋体" w:eastAsia="宋体" w:cs="宋体"/>
                <w:sz w:val="24"/>
                <w:szCs w:val="24"/>
              </w:rPr>
            </w:pPr>
            <w:r>
              <w:rPr>
                <w:rFonts w:hint="eastAsia" w:ascii="宋体" w:hAnsi="宋体" w:eastAsia="宋体" w:cs="宋体"/>
                <w:sz w:val="24"/>
                <w:szCs w:val="24"/>
              </w:rPr>
              <w:t>加强学生对操作系统的理解，让我们能够将书本上的知识学以致用，同时也能强化我们的团队合作能力和实践操作。</w:t>
            </w:r>
          </w:p>
          <w:p>
            <w:pPr>
              <w:snapToGrid/>
              <w:spacing w:before="0" w:after="0" w:line="288" w:lineRule="auto"/>
              <w:ind w:left="0" w:right="0" w:firstLine="426" w:firstLineChars="0"/>
              <w:jc w:val="both"/>
            </w:pPr>
          </w:p>
          <w:p>
            <w:pPr>
              <w:snapToGrid/>
              <w:spacing w:before="0" w:after="0" w:line="288" w:lineRule="auto"/>
              <w:ind w:left="0" w:right="0" w:firstLine="426"/>
              <w:jc w:val="both"/>
              <w:rPr>
                <w:rFonts w:ascii="宋体" w:hAnsi="宋体" w:eastAsia="宋体" w:cs="宋体"/>
                <w:b/>
                <w:i w:val="0"/>
                <w:strike w:val="0"/>
                <w:color w:val="000000"/>
                <w:spacing w:val="0"/>
                <w:sz w:val="21"/>
                <w:u w:val="none"/>
              </w:rPr>
            </w:pPr>
            <w:r>
              <w:rPr>
                <w:rFonts w:ascii="'Times New Roman'" w:hAnsi="'Times New Roman'" w:eastAsia="'Times New Roman'" w:cs="'Times New Roman'"/>
                <w:b w:val="0"/>
                <w:i w:val="0"/>
                <w:strike w:val="0"/>
                <w:color w:val="000000"/>
                <w:spacing w:val="0"/>
                <w:sz w:val="21"/>
                <w:u w:val="none"/>
              </w:rPr>
              <w:t>2、 </w:t>
            </w:r>
            <w:r>
              <w:rPr>
                <w:rFonts w:ascii="宋体" w:hAnsi="宋体" w:eastAsia="宋体" w:cs="宋体"/>
                <w:b/>
                <w:i w:val="0"/>
                <w:strike w:val="0"/>
                <w:color w:val="000000"/>
                <w:spacing w:val="0"/>
                <w:sz w:val="21"/>
                <w:u w:val="none"/>
              </w:rPr>
              <w:t>编程语言与编程工具</w:t>
            </w:r>
          </w:p>
          <w:p>
            <w:pPr>
              <w:snapToGrid/>
              <w:spacing w:before="0" w:after="0" w:line="288" w:lineRule="auto"/>
              <w:ind w:left="0" w:right="0" w:firstLine="426"/>
              <w:jc w:val="both"/>
            </w:pPr>
            <w:r>
              <w:rPr>
                <w:rFonts w:ascii="宋体" w:hAnsi="宋体" w:eastAsia="宋体" w:cs="宋体"/>
                <w:b/>
                <w:i w:val="0"/>
                <w:strike w:val="0"/>
                <w:color w:val="000000"/>
                <w:spacing w:val="0"/>
                <w:sz w:val="21"/>
                <w:u w:val="none"/>
              </w:rPr>
              <w:t>编程语言：</w:t>
            </w:r>
            <w:r>
              <w:t>C++</w:t>
            </w:r>
          </w:p>
          <w:p>
            <w:pPr>
              <w:snapToGrid/>
              <w:spacing w:before="0" w:after="0" w:line="288" w:lineRule="auto"/>
              <w:ind w:left="0" w:right="0" w:firstLine="426"/>
              <w:jc w:val="both"/>
            </w:pPr>
            <w:r>
              <w:rPr>
                <w:rFonts w:ascii="宋体" w:hAnsi="宋体" w:eastAsia="宋体" w:cs="宋体"/>
                <w:b/>
                <w:i w:val="0"/>
                <w:strike w:val="0"/>
                <w:color w:val="000000"/>
                <w:spacing w:val="0"/>
                <w:sz w:val="21"/>
                <w:u w:val="none"/>
              </w:rPr>
              <w:t>编程工具</w:t>
            </w:r>
            <w:r>
              <w:rPr>
                <w:rFonts w:hint="eastAsia" w:ascii="宋体" w:hAnsi="宋体" w:eastAsia="宋体" w:cs="宋体"/>
                <w:b/>
                <w:i w:val="0"/>
                <w:strike w:val="0"/>
                <w:color w:val="000000"/>
                <w:spacing w:val="0"/>
                <w:sz w:val="21"/>
                <w:u w:val="none"/>
                <w:lang w:eastAsia="zh-CN"/>
              </w:rPr>
              <w:t>：</w:t>
            </w:r>
            <w:r>
              <w:t>QT</w:t>
            </w:r>
          </w:p>
          <w:p>
            <w:pPr>
              <w:pBdr>
                <w:bottom w:val="none" w:color="auto" w:sz="0" w:space="0"/>
              </w:pBdr>
              <w:snapToGrid/>
              <w:spacing w:before="0" w:after="0" w:line="288" w:lineRule="auto"/>
              <w:ind w:left="0" w:right="0" w:firstLine="426"/>
              <w:jc w:val="both"/>
            </w:pPr>
          </w:p>
          <w:p>
            <w:pPr>
              <w:snapToGrid/>
              <w:spacing w:before="0" w:after="0" w:line="288" w:lineRule="auto"/>
              <w:ind w:left="0" w:right="0" w:firstLine="426"/>
              <w:jc w:val="both"/>
            </w:pPr>
            <w:r>
              <w:rPr>
                <w:rFonts w:ascii="'Times New Roman'" w:hAnsi="'Times New Roman'" w:eastAsia="'Times New Roman'" w:cs="'Times New Roman'"/>
                <w:b w:val="0"/>
                <w:i w:val="0"/>
                <w:strike w:val="0"/>
                <w:color w:val="000000"/>
                <w:spacing w:val="0"/>
                <w:sz w:val="21"/>
                <w:u w:val="none"/>
              </w:rPr>
              <w:t>3、 </w:t>
            </w:r>
            <w:r>
              <w:rPr>
                <w:rFonts w:ascii="宋体" w:hAnsi="宋体" w:eastAsia="宋体" w:cs="宋体"/>
                <w:b/>
                <w:i w:val="0"/>
                <w:strike w:val="0"/>
                <w:color w:val="000000"/>
                <w:spacing w:val="0"/>
                <w:sz w:val="21"/>
                <w:u w:val="none"/>
              </w:rPr>
              <w:t>设计内容</w:t>
            </w:r>
          </w:p>
          <w:p>
            <w:pPr>
              <w:snapToGrid/>
              <w:spacing w:before="0" w:after="0" w:line="288" w:lineRule="auto"/>
              <w:ind w:left="0" w:right="0" w:firstLine="426"/>
              <w:jc w:val="both"/>
            </w:pPr>
            <w:r>
              <w:rPr>
                <w:rFonts w:ascii="宋体" w:hAnsi="宋体" w:eastAsia="宋体" w:cs="宋体"/>
                <w:b w:val="0"/>
                <w:i w:val="0"/>
                <w:strike w:val="0"/>
                <w:color w:val="000000"/>
                <w:spacing w:val="0"/>
                <w:sz w:val="24"/>
                <w:szCs w:val="24"/>
                <w:u w:val="none"/>
              </w:rPr>
              <w:t>模拟一个采用多道程序设计方法的单用户操作系统，</w:t>
            </w:r>
            <w:r>
              <w:rPr>
                <w:rFonts w:ascii="'Times New Roman'" w:hAnsi="'Times New Roman'" w:eastAsia="'Times New Roman'" w:cs="'Times New Roman'"/>
                <w:b w:val="0"/>
                <w:i w:val="0"/>
                <w:strike w:val="0"/>
                <w:color w:val="000000"/>
                <w:spacing w:val="0"/>
                <w:sz w:val="24"/>
                <w:szCs w:val="24"/>
                <w:u w:val="none"/>
              </w:rPr>
              <w:t xml:space="preserve"> </w:t>
            </w:r>
            <w:r>
              <w:rPr>
                <w:rFonts w:ascii="宋体" w:hAnsi="宋体" w:eastAsia="宋体" w:cs="宋体"/>
                <w:b w:val="0"/>
                <w:i w:val="0"/>
                <w:strike w:val="0"/>
                <w:color w:val="000000"/>
                <w:spacing w:val="0"/>
                <w:sz w:val="24"/>
                <w:szCs w:val="24"/>
                <w:u w:val="none"/>
              </w:rPr>
              <w:t>该操作系统应包括进程管理、</w:t>
            </w:r>
            <w:r>
              <w:rPr>
                <w:rFonts w:ascii="'Times New Roman'" w:hAnsi="'Times New Roman'" w:eastAsia="'Times New Roman'" w:cs="'Times New Roman'"/>
                <w:b w:val="0"/>
                <w:i w:val="0"/>
                <w:strike w:val="0"/>
                <w:color w:val="000000"/>
                <w:spacing w:val="0"/>
                <w:sz w:val="24"/>
                <w:szCs w:val="24"/>
                <w:u w:val="none"/>
              </w:rPr>
              <w:t xml:space="preserve"> </w:t>
            </w:r>
            <w:r>
              <w:rPr>
                <w:rFonts w:ascii="宋体" w:hAnsi="宋体" w:eastAsia="宋体" w:cs="宋体"/>
                <w:b w:val="0"/>
                <w:i w:val="0"/>
                <w:strike w:val="0"/>
                <w:color w:val="000000"/>
                <w:spacing w:val="0"/>
                <w:sz w:val="24"/>
                <w:szCs w:val="24"/>
                <w:u w:val="none"/>
              </w:rPr>
              <w:t>存储管理、设备管理、文件管理和用户接口五个部分。</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9053" w:type="dxa"/>
            <w:gridSpan w:val="12"/>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88" w:lineRule="auto"/>
              <w:ind w:left="720" w:right="0" w:hanging="720"/>
              <w:jc w:val="both"/>
              <w:rPr>
                <w:sz w:val="30"/>
                <w:szCs w:val="30"/>
              </w:rPr>
            </w:pPr>
            <w:r>
              <w:rPr>
                <w:rFonts w:ascii="'Times New Roman'" w:hAnsi="'Times New Roman'" w:eastAsia="'Times New Roman'" w:cs="'Times New Roman'"/>
                <w:b w:val="0"/>
                <w:i w:val="0"/>
                <w:strike w:val="0"/>
                <w:color w:val="000000"/>
                <w:spacing w:val="0"/>
                <w:sz w:val="30"/>
                <w:szCs w:val="30"/>
                <w:u w:val="none"/>
              </w:rPr>
              <w:t>二、 </w:t>
            </w:r>
            <w:r>
              <w:rPr>
                <w:rFonts w:ascii="宋体" w:hAnsi="宋体" w:eastAsia="宋体" w:cs="宋体"/>
                <w:b/>
                <w:i w:val="0"/>
                <w:strike w:val="0"/>
                <w:color w:val="000000"/>
                <w:spacing w:val="0"/>
                <w:sz w:val="30"/>
                <w:szCs w:val="30"/>
                <w:u w:val="none"/>
              </w:rPr>
              <w:t>概要设计</w:t>
            </w:r>
          </w:p>
          <w:p>
            <w:pPr>
              <w:snapToGrid/>
              <w:spacing w:before="0" w:after="0" w:line="288" w:lineRule="auto"/>
              <w:ind w:left="0" w:right="0" w:firstLine="426"/>
              <w:jc w:val="both"/>
              <w:rPr>
                <w:color w:val="FF0000"/>
              </w:rPr>
            </w:pPr>
            <w:r>
              <w:rPr>
                <w:rFonts w:ascii="'Times New Roman'" w:hAnsi="'Times New Roman'" w:eastAsia="'Times New Roman'" w:cs="'Times New Roman'"/>
                <w:b w:val="0"/>
                <w:i w:val="0"/>
                <w:strike w:val="0"/>
                <w:color w:val="000000"/>
                <w:spacing w:val="0"/>
                <w:sz w:val="21"/>
                <w:u w:val="none"/>
              </w:rPr>
              <w:t>1、 </w:t>
            </w:r>
            <w:r>
              <w:rPr>
                <w:rFonts w:ascii="宋体" w:hAnsi="宋体" w:eastAsia="宋体" w:cs="宋体"/>
                <w:b/>
                <w:i w:val="0"/>
                <w:strike w:val="0"/>
                <w:color w:val="000000"/>
                <w:spacing w:val="0"/>
                <w:sz w:val="21"/>
                <w:u w:val="none"/>
              </w:rPr>
              <w:t>模块划分：</w:t>
            </w:r>
          </w:p>
          <w:p>
            <w:pPr>
              <w:snapToGrid/>
              <w:spacing w:before="0" w:after="0" w:line="288" w:lineRule="auto"/>
              <w:ind w:left="0" w:right="0" w:firstLine="426"/>
              <w:jc w:val="both"/>
              <w:rPr>
                <w:rFonts w:ascii="宋体" w:hAnsi="宋体" w:eastAsia="宋体" w:cs="宋体"/>
                <w:sz w:val="24"/>
              </w:rPr>
            </w:pPr>
            <w:r>
              <w:rPr>
                <w:rFonts w:ascii="宋体" w:hAnsi="宋体" w:eastAsia="宋体" w:cs="宋体"/>
                <w:b w:val="0"/>
                <w:i w:val="0"/>
                <w:strike w:val="0"/>
                <w:color w:val="000000"/>
                <w:spacing w:val="0"/>
                <w:sz w:val="24"/>
                <w:u w:val="none"/>
              </w:rPr>
              <w:t>（1）、进程管理模块</w:t>
            </w:r>
          </w:p>
          <w:p>
            <w:pPr>
              <w:snapToGrid/>
              <w:spacing w:before="0" w:after="0" w:line="288" w:lineRule="auto"/>
              <w:ind w:left="0" w:right="0" w:firstLine="426"/>
              <w:jc w:val="both"/>
              <w:rPr>
                <w:rFonts w:ascii="宋体" w:hAnsi="宋体" w:eastAsia="宋体" w:cs="宋体"/>
                <w:sz w:val="24"/>
              </w:rPr>
            </w:pPr>
            <w:r>
              <w:rPr>
                <w:rFonts w:ascii="宋体" w:hAnsi="宋体" w:eastAsia="宋体" w:cs="宋体"/>
                <w:b w:val="0"/>
                <w:i w:val="0"/>
                <w:strike w:val="0"/>
                <w:color w:val="000000"/>
                <w:spacing w:val="0"/>
                <w:sz w:val="24"/>
                <w:u w:val="none"/>
              </w:rPr>
              <w:t>（2）、内存管理模块</w:t>
            </w:r>
          </w:p>
          <w:p>
            <w:pPr>
              <w:snapToGrid/>
              <w:spacing w:before="0" w:after="0" w:line="288" w:lineRule="auto"/>
              <w:ind w:left="0" w:right="0" w:firstLine="426"/>
              <w:jc w:val="both"/>
              <w:rPr>
                <w:rFonts w:ascii="宋体" w:hAnsi="宋体" w:eastAsia="宋体" w:cs="宋体"/>
                <w:sz w:val="24"/>
              </w:rPr>
            </w:pPr>
            <w:r>
              <w:rPr>
                <w:rFonts w:ascii="宋体" w:hAnsi="宋体" w:eastAsia="宋体" w:cs="宋体"/>
                <w:b w:val="0"/>
                <w:i w:val="0"/>
                <w:strike w:val="0"/>
                <w:color w:val="000000"/>
                <w:spacing w:val="0"/>
                <w:sz w:val="24"/>
                <w:u w:val="none"/>
              </w:rPr>
              <w:t>（3）、文件管理模块</w:t>
            </w:r>
          </w:p>
          <w:p>
            <w:pPr>
              <w:snapToGrid/>
              <w:spacing w:before="0" w:after="0" w:line="288" w:lineRule="auto"/>
              <w:ind w:left="0" w:right="0" w:firstLine="426"/>
              <w:jc w:val="both"/>
              <w:rPr>
                <w:rFonts w:ascii="宋体" w:hAnsi="宋体" w:eastAsia="宋体" w:cs="宋体"/>
                <w:sz w:val="24"/>
              </w:rPr>
            </w:pPr>
            <w:r>
              <w:rPr>
                <w:rFonts w:ascii="宋体" w:hAnsi="宋体" w:eastAsia="宋体" w:cs="宋体"/>
                <w:b w:val="0"/>
                <w:i w:val="0"/>
                <w:strike w:val="0"/>
                <w:color w:val="000000"/>
                <w:spacing w:val="0"/>
                <w:sz w:val="24"/>
                <w:u w:val="none"/>
              </w:rPr>
              <w:t>（4）、设备管理模块</w:t>
            </w:r>
          </w:p>
          <w:p>
            <w:pPr>
              <w:snapToGrid/>
              <w:spacing w:before="0" w:after="0" w:line="288" w:lineRule="auto"/>
              <w:ind w:left="0" w:right="0" w:firstLine="426"/>
              <w:jc w:val="both"/>
              <w:rPr>
                <w:rFonts w:ascii="宋体" w:hAnsi="宋体" w:eastAsia="宋体" w:cs="宋体"/>
                <w:b w:val="0"/>
                <w:i w:val="0"/>
                <w:strike w:val="0"/>
                <w:color w:val="000000"/>
                <w:spacing w:val="0"/>
                <w:sz w:val="24"/>
                <w:u w:val="none"/>
              </w:rPr>
            </w:pPr>
            <w:r>
              <w:rPr>
                <w:rFonts w:ascii="宋体" w:hAnsi="宋体" w:eastAsia="宋体" w:cs="宋体"/>
                <w:b w:val="0"/>
                <w:i w:val="0"/>
                <w:strike w:val="0"/>
                <w:color w:val="000000"/>
                <w:spacing w:val="0"/>
                <w:sz w:val="24"/>
                <w:u w:val="none"/>
              </w:rPr>
              <w:t>（5）、界面管理模块</w:t>
            </w:r>
          </w:p>
          <w:p>
            <w:pPr>
              <w:snapToGrid/>
              <w:spacing w:before="0" w:after="0" w:line="288" w:lineRule="auto"/>
              <w:ind w:right="0"/>
              <w:jc w:val="both"/>
              <w:rPr>
                <w:rFonts w:ascii="宋体" w:hAnsi="宋体" w:eastAsia="宋体" w:cs="宋体"/>
                <w:b w:val="0"/>
                <w:i w:val="0"/>
                <w:strike w:val="0"/>
                <w:color w:val="000000"/>
                <w:spacing w:val="0"/>
                <w:sz w:val="24"/>
                <w:u w:val="none"/>
              </w:rPr>
            </w:pPr>
          </w:p>
          <w:p>
            <w:pPr>
              <w:snapToGrid/>
              <w:spacing w:before="0" w:after="0" w:line="288" w:lineRule="auto"/>
              <w:ind w:right="0"/>
              <w:jc w:val="both"/>
              <w:rPr>
                <w:rFonts w:ascii="宋体" w:hAnsi="宋体" w:eastAsia="宋体" w:cs="宋体"/>
                <w:b w:val="0"/>
                <w:i w:val="0"/>
                <w:strike w:val="0"/>
                <w:color w:val="000000"/>
                <w:spacing w:val="0"/>
                <w:sz w:val="24"/>
                <w:u w:val="none"/>
              </w:rPr>
            </w:pPr>
          </w:p>
          <w:p>
            <w:pPr>
              <w:snapToGrid/>
              <w:spacing w:before="0" w:after="0" w:line="288" w:lineRule="auto"/>
              <w:ind w:left="0" w:right="0" w:firstLine="426"/>
              <w:jc w:val="both"/>
            </w:pPr>
          </w:p>
          <w:p>
            <w:pPr>
              <w:snapToGrid/>
              <w:spacing w:before="0" w:after="0" w:line="288" w:lineRule="auto"/>
              <w:ind w:left="0" w:right="0" w:firstLine="426"/>
              <w:jc w:val="both"/>
              <w:rPr>
                <w:rFonts w:ascii="宋体" w:hAnsi="宋体" w:eastAsia="宋体" w:cs="宋体"/>
                <w:b/>
                <w:i w:val="0"/>
                <w:strike w:val="0"/>
                <w:color w:val="000000"/>
                <w:spacing w:val="0"/>
                <w:sz w:val="21"/>
                <w:u w:val="none"/>
              </w:rPr>
            </w:pPr>
            <w:r>
              <w:rPr>
                <w:rFonts w:ascii="'Times New Roman'" w:hAnsi="'Times New Roman'" w:eastAsia="'Times New Roman'" w:cs="'Times New Roman'"/>
                <w:b w:val="0"/>
                <w:i w:val="0"/>
                <w:strike w:val="0"/>
                <w:color w:val="000000"/>
                <w:spacing w:val="0"/>
                <w:sz w:val="21"/>
                <w:u w:val="none"/>
              </w:rPr>
              <w:t>2、 </w:t>
            </w:r>
            <w:r>
              <w:rPr>
                <w:rFonts w:ascii="宋体" w:hAnsi="宋体" w:eastAsia="宋体" w:cs="宋体"/>
                <w:b/>
                <w:i w:val="0"/>
                <w:strike w:val="0"/>
                <w:color w:val="000000"/>
                <w:spacing w:val="0"/>
                <w:sz w:val="21"/>
                <w:u w:val="none"/>
              </w:rPr>
              <w:t>程序流程图：</w:t>
            </w:r>
          </w:p>
          <w:p>
            <w:pPr>
              <w:snapToGrid/>
              <w:spacing w:before="0" w:after="0" w:line="288" w:lineRule="auto"/>
              <w:ind w:left="0" w:right="0" w:firstLine="426"/>
              <w:jc w:val="center"/>
              <w:rPr>
                <w:rFonts w:ascii="宋体" w:hAnsi="宋体" w:eastAsia="宋体" w:cs="宋体"/>
                <w:b/>
                <w:i w:val="0"/>
                <w:strike w:val="0"/>
                <w:color w:val="000000"/>
                <w:spacing w:val="0"/>
                <w:sz w:val="21"/>
                <w:u w:val="none"/>
              </w:rPr>
            </w:pPr>
            <w:r>
              <w:rPr>
                <w:b/>
              </w:rPr>
              <w:t xml:space="preserve">    进程管理</w:t>
            </w:r>
          </w:p>
          <w:p>
            <w:pPr>
              <w:snapToGrid/>
              <w:spacing w:before="0" w:after="0" w:line="288" w:lineRule="auto"/>
              <w:ind w:right="0"/>
              <w:jc w:val="both"/>
            </w:pPr>
            <w:r>
              <w:drawing>
                <wp:inline distT="0" distB="0" distL="0" distR="0">
                  <wp:extent cx="5463540" cy="658749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2"/>
                          <a:srcRect/>
                          <a:stretch>
                            <a:fillRect/>
                          </a:stretch>
                        </pic:blipFill>
                        <pic:spPr>
                          <a:xfrm>
                            <a:off x="0" y="0"/>
                            <a:ext cx="5463540" cy="6587490"/>
                          </a:xfrm>
                          <a:prstGeom prst="rect">
                            <a:avLst/>
                          </a:prstGeom>
                        </pic:spPr>
                      </pic:pic>
                    </a:graphicData>
                  </a:graphic>
                </wp:inline>
              </w:drawing>
            </w:r>
          </w:p>
          <w:p>
            <w:pPr>
              <w:snapToGrid/>
              <w:spacing w:before="0" w:after="0" w:line="288" w:lineRule="auto"/>
              <w:ind w:left="0" w:right="0" w:firstLine="426"/>
              <w:jc w:val="both"/>
              <w:rPr>
                <w:b/>
              </w:rPr>
            </w:pPr>
            <w:r>
              <w:t xml:space="preserve">                                                           </w:t>
            </w:r>
            <w:r>
              <w:rPr>
                <w:b/>
              </w:rPr>
              <w:t xml:space="preserve">  内存管理</w:t>
            </w:r>
          </w:p>
          <w:p>
            <w:pPr>
              <w:snapToGrid/>
              <w:spacing w:before="0" w:after="0" w:line="288" w:lineRule="auto"/>
              <w:ind w:left="0" w:right="0" w:firstLine="426"/>
              <w:jc w:val="both"/>
              <w:rPr>
                <w:b/>
              </w:rPr>
            </w:pPr>
            <w:r>
              <w:rPr>
                <w:b/>
              </w:rPr>
              <w:t xml:space="preserve">        </w:t>
            </w:r>
          </w:p>
          <w:p>
            <w:pPr>
              <w:snapToGrid/>
              <w:spacing w:before="0" w:after="0" w:line="288" w:lineRule="auto"/>
              <w:ind w:left="0" w:right="0" w:firstLine="426"/>
              <w:jc w:val="both"/>
            </w:pPr>
            <w:r>
              <w:rPr>
                <w:b/>
              </w:rPr>
              <w:t xml:space="preserve">                     </w:t>
            </w:r>
            <w:r>
              <w:rPr>
                <w:b w:val="0"/>
                <w:sz w:val="20"/>
              </w:rPr>
              <w:t xml:space="preserve"> </w:t>
            </w:r>
            <w:r>
              <w:rPr>
                <w:b/>
                <w:sz w:val="20"/>
              </w:rPr>
              <w:t xml:space="preserve">释放内存                                 申请内存                                页面请求                      </w:t>
            </w:r>
          </w:p>
          <w:p>
            <w:pPr>
              <w:pBdr>
                <w:bottom w:val="none" w:color="auto" w:sz="0" w:space="0"/>
              </w:pBdr>
              <w:snapToGrid/>
              <w:spacing w:before="0" w:after="0" w:line="288" w:lineRule="auto"/>
              <w:ind w:right="0"/>
              <w:jc w:val="both"/>
            </w:pPr>
            <w:r>
              <w:drawing>
                <wp:inline distT="0" distB="0" distL="0" distR="0">
                  <wp:extent cx="5863590" cy="3531870"/>
                  <wp:effectExtent l="0" t="0" r="3810" b="381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3"/>
                          <a:srcRect/>
                          <a:stretch>
                            <a:fillRect/>
                          </a:stretch>
                        </pic:blipFill>
                        <pic:spPr>
                          <a:xfrm>
                            <a:off x="0" y="0"/>
                            <a:ext cx="5863590" cy="3531870"/>
                          </a:xfrm>
                          <a:prstGeom prst="rect">
                            <a:avLst/>
                          </a:prstGeom>
                          <a:solidFill>
                            <a:srgbClr val="FFFFFF"/>
                          </a:solidFill>
                        </pic:spPr>
                      </pic:pic>
                    </a:graphicData>
                  </a:graphic>
                </wp:inline>
              </w:drawing>
            </w:r>
          </w:p>
          <w:p>
            <w:pPr>
              <w:snapToGrid/>
              <w:spacing w:before="0" w:after="0" w:line="288" w:lineRule="auto"/>
              <w:ind w:left="0" w:right="0" w:firstLine="426"/>
              <w:jc w:val="both"/>
            </w:pPr>
          </w:p>
          <w:p>
            <w:pPr>
              <w:snapToGrid/>
              <w:spacing w:before="0" w:after="0" w:line="288" w:lineRule="auto"/>
              <w:ind w:left="0" w:right="0" w:firstLine="426"/>
              <w:jc w:val="both"/>
              <w:rPr>
                <w:b/>
              </w:rPr>
            </w:pPr>
            <w:r>
              <w:t xml:space="preserve">                                                             </w:t>
            </w:r>
            <w:r>
              <w:rPr>
                <w:b/>
                <w:bCs w:val="0"/>
              </w:rPr>
              <w:t>文件管理</w:t>
            </w:r>
          </w:p>
          <w:p>
            <w:pPr>
              <w:snapToGrid/>
              <w:spacing w:before="0" w:after="0" w:line="288" w:lineRule="auto"/>
              <w:ind w:right="0"/>
              <w:jc w:val="center"/>
            </w:pPr>
            <w:r>
              <w:drawing>
                <wp:inline distT="0" distB="0" distL="0" distR="0">
                  <wp:extent cx="4598670" cy="4192905"/>
                  <wp:effectExtent l="0" t="0" r="3810" b="13335"/>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4"/>
                          <a:srcRect/>
                          <a:stretch>
                            <a:fillRect/>
                          </a:stretch>
                        </pic:blipFill>
                        <pic:spPr>
                          <a:xfrm>
                            <a:off x="0" y="0"/>
                            <a:ext cx="4598670" cy="4192905"/>
                          </a:xfrm>
                          <a:prstGeom prst="rect">
                            <a:avLst/>
                          </a:prstGeom>
                          <a:solidFill>
                            <a:srgbClr val="FFFFFF"/>
                          </a:solidFill>
                        </pic:spPr>
                      </pic:pic>
                    </a:graphicData>
                  </a:graphic>
                </wp:inline>
              </w:drawing>
            </w:r>
          </w:p>
          <w:p>
            <w:pPr>
              <w:snapToGrid/>
              <w:spacing w:before="0" w:after="0" w:line="288" w:lineRule="auto"/>
              <w:ind w:left="0" w:right="0" w:firstLine="426"/>
              <w:jc w:val="both"/>
            </w:pPr>
            <w:r>
              <w:t xml:space="preserve">                                                            </w:t>
            </w:r>
            <w:r>
              <w:rPr>
                <w:b/>
              </w:rPr>
              <w:t xml:space="preserve">  设备管理</w:t>
            </w:r>
          </w:p>
          <w:p>
            <w:pPr>
              <w:snapToGrid/>
              <w:spacing w:before="0" w:after="0" w:line="288" w:lineRule="auto"/>
              <w:ind w:left="0" w:right="0" w:firstLine="426"/>
              <w:jc w:val="center"/>
            </w:pPr>
            <w:r>
              <w:drawing>
                <wp:inline distT="0" distB="0" distL="0" distR="0">
                  <wp:extent cx="1632585" cy="371729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5"/>
                          <a:srcRect/>
                          <a:stretch>
                            <a:fillRect/>
                          </a:stretch>
                        </pic:blipFill>
                        <pic:spPr>
                          <a:xfrm>
                            <a:off x="0" y="0"/>
                            <a:ext cx="1632585" cy="3717290"/>
                          </a:xfrm>
                          <a:prstGeom prst="rect">
                            <a:avLst/>
                          </a:prstGeom>
                        </pic:spPr>
                      </pic:pic>
                    </a:graphicData>
                  </a:graphic>
                </wp:inline>
              </w:drawing>
            </w:r>
          </w:p>
          <w:p>
            <w:pPr>
              <w:snapToGrid/>
              <w:spacing w:before="0" w:after="0" w:line="288" w:lineRule="auto"/>
              <w:ind w:right="0"/>
              <w:jc w:val="both"/>
            </w:pPr>
          </w:p>
          <w:p>
            <w:pPr>
              <w:snapToGrid/>
              <w:spacing w:before="0" w:after="0" w:line="288" w:lineRule="auto"/>
              <w:ind w:right="0"/>
              <w:jc w:val="both"/>
            </w:pPr>
          </w:p>
          <w:p>
            <w:pPr>
              <w:snapToGrid/>
              <w:spacing w:before="0" w:after="0" w:line="288" w:lineRule="auto"/>
              <w:ind w:left="0" w:right="0" w:firstLine="426"/>
              <w:jc w:val="both"/>
            </w:pPr>
            <w:r>
              <w:t xml:space="preserve">                                                  </w:t>
            </w:r>
          </w:p>
          <w:p>
            <w:pPr>
              <w:snapToGrid/>
              <w:spacing w:before="0" w:after="0" w:line="288" w:lineRule="auto"/>
              <w:ind w:left="0" w:right="0" w:firstLine="426"/>
              <w:jc w:val="both"/>
              <w:rPr>
                <w:rFonts w:ascii="宋体" w:hAnsi="宋体" w:eastAsia="宋体" w:cs="宋体"/>
                <w:b/>
                <w:i w:val="0"/>
                <w:strike w:val="0"/>
                <w:color w:val="000000"/>
                <w:spacing w:val="0"/>
                <w:sz w:val="21"/>
                <w:u w:val="none"/>
              </w:rPr>
            </w:pPr>
            <w:r>
              <w:rPr>
                <w:rFonts w:ascii="'Times New Roman'" w:hAnsi="'Times New Roman'" w:eastAsia="'Times New Roman'" w:cs="'Times New Roman'"/>
                <w:b w:val="0"/>
                <w:i w:val="0"/>
                <w:strike w:val="0"/>
                <w:color w:val="000000"/>
                <w:spacing w:val="0"/>
                <w:sz w:val="21"/>
                <w:u w:val="none"/>
              </w:rPr>
              <w:t>3、 </w:t>
            </w:r>
            <w:r>
              <w:rPr>
                <w:rFonts w:ascii="宋体" w:hAnsi="宋体" w:eastAsia="宋体" w:cs="宋体"/>
                <w:b/>
                <w:i w:val="0"/>
                <w:strike w:val="0"/>
                <w:color w:val="000000"/>
                <w:spacing w:val="0"/>
                <w:sz w:val="21"/>
                <w:u w:val="none"/>
              </w:rPr>
              <w:t>程序</w:t>
            </w:r>
            <w:r>
              <w:rPr>
                <w:rFonts w:ascii="'Times New Roman'" w:hAnsi="'Times New Roman'" w:eastAsia="'Times New Roman'" w:cs="'Times New Roman'"/>
                <w:b/>
                <w:i w:val="0"/>
                <w:strike w:val="0"/>
                <w:color w:val="000000"/>
                <w:spacing w:val="0"/>
                <w:sz w:val="21"/>
                <w:u w:val="none"/>
              </w:rPr>
              <w:t>UML</w:t>
            </w:r>
            <w:r>
              <w:rPr>
                <w:rFonts w:ascii="宋体" w:hAnsi="宋体" w:eastAsia="宋体" w:cs="宋体"/>
                <w:b/>
                <w:i w:val="0"/>
                <w:strike w:val="0"/>
                <w:color w:val="000000"/>
                <w:spacing w:val="0"/>
                <w:sz w:val="21"/>
                <w:u w:val="none"/>
              </w:rPr>
              <w:t>类图：</w:t>
            </w:r>
          </w:p>
          <w:p>
            <w:pPr>
              <w:snapToGrid/>
              <w:spacing w:before="0" w:after="0" w:line="288" w:lineRule="auto"/>
              <w:ind w:left="0" w:right="0" w:firstLine="426"/>
              <w:jc w:val="center"/>
              <w:rPr>
                <w:b/>
              </w:rPr>
            </w:pPr>
            <w:r>
              <w:rPr>
                <w:b/>
              </w:rPr>
              <w:t xml:space="preserve">        进程管理</w:t>
            </w:r>
          </w:p>
          <w:p>
            <w:pPr>
              <w:snapToGrid/>
              <w:spacing w:before="0" w:after="0" w:line="288" w:lineRule="auto"/>
              <w:ind w:left="0" w:right="0" w:firstLine="426"/>
              <w:jc w:val="center"/>
            </w:pPr>
            <w:r>
              <w:drawing>
                <wp:inline distT="0" distB="0" distL="0" distR="0">
                  <wp:extent cx="4133215" cy="3592830"/>
                  <wp:effectExtent l="0" t="0" r="12065" b="381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6"/>
                          <a:srcRect/>
                          <a:stretch>
                            <a:fillRect/>
                          </a:stretch>
                        </pic:blipFill>
                        <pic:spPr>
                          <a:xfrm>
                            <a:off x="0" y="0"/>
                            <a:ext cx="4133215" cy="3592830"/>
                          </a:xfrm>
                          <a:prstGeom prst="rect">
                            <a:avLst/>
                          </a:prstGeom>
                        </pic:spPr>
                      </pic:pic>
                    </a:graphicData>
                  </a:graphic>
                </wp:inline>
              </w:drawing>
            </w:r>
          </w:p>
          <w:p>
            <w:pPr>
              <w:snapToGrid/>
              <w:spacing w:before="0" w:after="0" w:line="288" w:lineRule="auto"/>
              <w:ind w:left="0" w:right="0" w:firstLine="426"/>
              <w:jc w:val="center"/>
            </w:pPr>
          </w:p>
          <w:p>
            <w:pPr>
              <w:snapToGrid/>
              <w:spacing w:before="0" w:after="0" w:line="288" w:lineRule="auto"/>
              <w:ind w:left="0" w:right="0" w:firstLine="0"/>
              <w:jc w:val="center"/>
            </w:pPr>
            <w:r>
              <w:drawing>
                <wp:inline distT="0" distB="0" distL="0" distR="0">
                  <wp:extent cx="3145155" cy="2611120"/>
                  <wp:effectExtent l="0" t="0" r="9525" b="1016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7"/>
                          <a:srcRect/>
                          <a:stretch>
                            <a:fillRect/>
                          </a:stretch>
                        </pic:blipFill>
                        <pic:spPr>
                          <a:xfrm>
                            <a:off x="0" y="0"/>
                            <a:ext cx="3145155" cy="2611120"/>
                          </a:xfrm>
                          <a:prstGeom prst="rect">
                            <a:avLst/>
                          </a:prstGeom>
                          <a:solidFill>
                            <a:srgbClr val="FFFFFF"/>
                          </a:solidFill>
                        </pic:spPr>
                      </pic:pic>
                    </a:graphicData>
                  </a:graphic>
                </wp:inline>
              </w:drawing>
            </w:r>
          </w:p>
          <w:p>
            <w:pPr>
              <w:snapToGrid/>
              <w:spacing w:before="0" w:after="0" w:line="288" w:lineRule="auto"/>
              <w:ind w:left="0" w:right="0" w:firstLine="0"/>
              <w:jc w:val="both"/>
            </w:pPr>
          </w:p>
          <w:p>
            <w:pPr>
              <w:snapToGrid/>
              <w:spacing w:before="0" w:after="0" w:line="288" w:lineRule="auto"/>
              <w:ind w:left="0" w:right="0" w:firstLine="0"/>
              <w:jc w:val="center"/>
            </w:pPr>
            <w:r>
              <w:drawing>
                <wp:inline distT="0" distB="0" distL="0" distR="0">
                  <wp:extent cx="3020695" cy="102997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8"/>
                          <a:srcRect/>
                          <a:stretch>
                            <a:fillRect/>
                          </a:stretch>
                        </pic:blipFill>
                        <pic:spPr>
                          <a:xfrm>
                            <a:off x="0" y="0"/>
                            <a:ext cx="3021013" cy="1030560"/>
                          </a:xfrm>
                          <a:prstGeom prst="rect">
                            <a:avLst/>
                          </a:prstGeom>
                        </pic:spPr>
                      </pic:pic>
                    </a:graphicData>
                  </a:graphic>
                </wp:inline>
              </w:drawing>
            </w:r>
          </w:p>
          <w:p>
            <w:pPr>
              <w:snapToGrid/>
              <w:spacing w:before="0" w:after="0" w:line="288" w:lineRule="auto"/>
              <w:ind w:left="0" w:right="0" w:firstLine="0"/>
              <w:jc w:val="both"/>
            </w:pPr>
          </w:p>
          <w:p>
            <w:pPr>
              <w:snapToGrid/>
              <w:spacing w:before="0" w:after="0" w:line="288" w:lineRule="auto"/>
              <w:ind w:left="0" w:right="0" w:firstLine="0"/>
              <w:jc w:val="both"/>
            </w:pPr>
            <w:r>
              <w:t xml:space="preserve">                                                    </w:t>
            </w: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426"/>
              <w:jc w:val="both"/>
              <w:rPr>
                <w:b/>
              </w:rPr>
            </w:pPr>
            <w:r>
              <w:t xml:space="preserve">                                                               </w:t>
            </w:r>
            <w:r>
              <w:rPr>
                <w:b/>
              </w:rPr>
              <w:t xml:space="preserve">  内存管理</w:t>
            </w:r>
          </w:p>
          <w:p>
            <w:pPr>
              <w:snapToGrid/>
              <w:spacing w:before="0" w:after="0" w:line="288" w:lineRule="auto"/>
              <w:ind w:left="0" w:right="0" w:firstLine="426"/>
              <w:jc w:val="center"/>
              <w:rPr>
                <w:b/>
              </w:rPr>
            </w:pPr>
            <w:r>
              <w:rPr>
                <w:b/>
              </w:rPr>
              <w:drawing>
                <wp:inline distT="0" distB="0" distL="0" distR="0">
                  <wp:extent cx="4968875" cy="297942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9"/>
                          <a:stretch>
                            <a:fillRect/>
                          </a:stretch>
                        </pic:blipFill>
                        <pic:spPr>
                          <a:xfrm>
                            <a:off x="0" y="0"/>
                            <a:ext cx="4968875" cy="2979420"/>
                          </a:xfrm>
                          <a:prstGeom prst="rect">
                            <a:avLst/>
                          </a:prstGeom>
                        </pic:spPr>
                      </pic:pic>
                    </a:graphicData>
                  </a:graphic>
                </wp:inline>
              </w:drawing>
            </w:r>
          </w:p>
          <w:p>
            <w:pPr>
              <w:snapToGrid/>
              <w:spacing w:before="0" w:after="0" w:line="288" w:lineRule="auto"/>
              <w:ind w:right="0"/>
              <w:jc w:val="center"/>
              <w:rPr>
                <w:b/>
              </w:rPr>
            </w:pPr>
            <w:r>
              <w:rPr>
                <w:b/>
              </w:rPr>
              <w:t>文件管</w:t>
            </w:r>
            <w:r>
              <w:rPr>
                <w:rFonts w:hint="eastAsia"/>
                <w:b/>
                <w:lang w:val="en-US" w:eastAsia="zh-CN"/>
              </w:rPr>
              <w:t>理</w:t>
            </w:r>
            <w:r>
              <w:drawing>
                <wp:inline distT="0" distB="0" distL="114300" distR="114300">
                  <wp:extent cx="5262245" cy="4452620"/>
                  <wp:effectExtent l="0" t="0" r="1079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62245" cy="4452620"/>
                          </a:xfrm>
                          <a:prstGeom prst="rect">
                            <a:avLst/>
                          </a:prstGeom>
                          <a:noFill/>
                          <a:ln>
                            <a:noFill/>
                          </a:ln>
                        </pic:spPr>
                      </pic:pic>
                    </a:graphicData>
                  </a:graphic>
                </wp:inline>
              </w:drawing>
            </w:r>
          </w:p>
          <w:p>
            <w:pPr>
              <w:snapToGrid/>
              <w:spacing w:before="0" w:after="0" w:line="288" w:lineRule="auto"/>
              <w:ind w:left="0" w:right="0" w:firstLine="426"/>
              <w:jc w:val="both"/>
              <w:rPr>
                <w:b/>
              </w:rPr>
            </w:pPr>
          </w:p>
          <w:p>
            <w:pPr>
              <w:pBdr>
                <w:bottom w:val="none" w:color="auto" w:sz="0" w:space="0"/>
              </w:pBdr>
              <w:snapToGrid/>
              <w:spacing w:before="0" w:after="0" w:line="288" w:lineRule="auto"/>
              <w:ind w:left="0" w:right="0" w:firstLine="426"/>
              <w:jc w:val="both"/>
              <w:rPr>
                <w:b/>
              </w:rPr>
            </w:pPr>
          </w:p>
          <w:p>
            <w:pPr>
              <w:pBdr>
                <w:bottom w:val="none" w:color="auto" w:sz="0" w:space="0"/>
              </w:pBdr>
              <w:snapToGrid/>
              <w:spacing w:before="0" w:after="0" w:line="288" w:lineRule="auto"/>
              <w:ind w:left="0" w:right="0" w:firstLine="426"/>
              <w:jc w:val="both"/>
              <w:rPr>
                <w:b/>
              </w:rPr>
            </w:pPr>
          </w:p>
          <w:p>
            <w:pPr>
              <w:jc w:val="center"/>
              <w:rPr>
                <w:b/>
              </w:rPr>
            </w:pPr>
            <w:r>
              <w:rPr>
                <w:b/>
              </w:rPr>
              <w:t>设备管理</w:t>
            </w:r>
          </w:p>
          <w:p>
            <w:pPr>
              <w:pBdr>
                <w:bottom w:val="none" w:color="auto" w:sz="0" w:space="0"/>
              </w:pBdr>
              <w:snapToGrid/>
              <w:spacing w:before="0" w:after="0" w:line="288" w:lineRule="auto"/>
              <w:ind w:left="0" w:right="0" w:firstLine="0"/>
              <w:jc w:val="both"/>
            </w:pPr>
            <w:r>
              <w:drawing>
                <wp:inline distT="0" distB="0" distL="0" distR="0">
                  <wp:extent cx="6229350" cy="3092450"/>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21"/>
                          <a:srcRect/>
                          <a:stretch>
                            <a:fillRect/>
                          </a:stretch>
                        </pic:blipFill>
                        <pic:spPr>
                          <a:xfrm>
                            <a:off x="0" y="0"/>
                            <a:ext cx="6229350" cy="3092450"/>
                          </a:xfrm>
                          <a:prstGeom prst="rect">
                            <a:avLst/>
                          </a:prstGeom>
                        </pic:spPr>
                      </pic:pic>
                    </a:graphicData>
                  </a:graphic>
                </wp:inline>
              </w:drawing>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9053" w:type="dxa"/>
            <w:gridSpan w:val="12"/>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88" w:lineRule="auto"/>
              <w:ind w:left="720" w:right="0" w:hanging="720"/>
              <w:jc w:val="both"/>
              <w:rPr>
                <w:sz w:val="32"/>
                <w:szCs w:val="32"/>
              </w:rPr>
            </w:pPr>
            <w:r>
              <w:rPr>
                <w:rFonts w:ascii="'Times New Roman'" w:hAnsi="'Times New Roman'" w:eastAsia="'Times New Roman'" w:cs="'Times New Roman'"/>
                <w:b w:val="0"/>
                <w:i w:val="0"/>
                <w:strike w:val="0"/>
                <w:color w:val="000000"/>
                <w:spacing w:val="0"/>
                <w:sz w:val="32"/>
                <w:szCs w:val="32"/>
                <w:u w:val="none"/>
              </w:rPr>
              <w:t>三、 </w:t>
            </w:r>
            <w:r>
              <w:rPr>
                <w:rFonts w:ascii="宋体" w:hAnsi="宋体" w:eastAsia="宋体" w:cs="宋体"/>
                <w:b/>
                <w:i w:val="0"/>
                <w:strike w:val="0"/>
                <w:color w:val="000000"/>
                <w:spacing w:val="0"/>
                <w:sz w:val="32"/>
                <w:szCs w:val="32"/>
                <w:u w:val="none"/>
              </w:rPr>
              <w:t>详细设计</w:t>
            </w:r>
          </w:p>
          <w:p>
            <w:pPr>
              <w:snapToGrid/>
              <w:spacing w:before="0" w:after="0" w:line="288" w:lineRule="auto"/>
              <w:ind w:left="0" w:right="0" w:firstLine="426"/>
              <w:jc w:val="both"/>
            </w:pPr>
            <w:r>
              <w:rPr>
                <w:rFonts w:ascii="宋体" w:hAnsi="宋体" w:eastAsia="宋体" w:cs="宋体"/>
                <w:b/>
                <w:i w:val="0"/>
                <w:strike w:val="0"/>
                <w:color w:val="FF0000"/>
                <w:spacing w:val="0"/>
                <w:sz w:val="21"/>
                <w:u w:val="none"/>
              </w:rPr>
              <w:t>1. 进程管理：考虑进程的创建、状态转换（就绪、执行、阻塞）、调度、撤销等，设计</w:t>
            </w:r>
            <w:r>
              <w:rPr>
                <w:rFonts w:ascii="'Times New Roman'" w:hAnsi="'Times New Roman'" w:eastAsia="'Times New Roman'" w:cs="'Times New Roman'"/>
                <w:b/>
                <w:i w:val="0"/>
                <w:strike w:val="0"/>
                <w:color w:val="FF0000"/>
                <w:spacing w:val="0"/>
                <w:sz w:val="21"/>
                <w:u w:val="none"/>
              </w:rPr>
              <w:t>PCB</w:t>
            </w:r>
            <w:r>
              <w:rPr>
                <w:rFonts w:ascii="宋体" w:hAnsi="宋体" w:eastAsia="宋体" w:cs="宋体"/>
                <w:b/>
                <w:i w:val="0"/>
                <w:strike w:val="0"/>
                <w:color w:val="FF0000"/>
                <w:spacing w:val="0"/>
                <w:sz w:val="21"/>
                <w:u w:val="none"/>
              </w:rPr>
              <w:t>结构，设计进程调度算法。</w:t>
            </w:r>
          </w:p>
          <w:p>
            <w:pPr>
              <w:snapToGrid/>
              <w:spacing w:before="0" w:after="0" w:line="288" w:lineRule="auto"/>
              <w:ind w:left="0" w:right="0" w:firstLine="424" w:firstLineChars="201"/>
              <w:jc w:val="both"/>
              <w:rPr>
                <w:rFonts w:ascii="宋体" w:hAnsi="宋体" w:eastAsia="宋体" w:cs="宋体"/>
                <w:b/>
                <w:i w:val="0"/>
                <w:strike w:val="0"/>
                <w:color w:val="2E74B5"/>
                <w:spacing w:val="0"/>
                <w:sz w:val="21"/>
                <w:u w:val="none"/>
              </w:rPr>
            </w:pPr>
            <w:r>
              <w:rPr>
                <w:rFonts w:ascii="宋体" w:hAnsi="宋体" w:eastAsia="宋体" w:cs="宋体"/>
                <w:b/>
                <w:i w:val="0"/>
                <w:strike w:val="0"/>
                <w:color w:val="2E74B5"/>
                <w:spacing w:val="0"/>
                <w:sz w:val="21"/>
                <w:u w:val="none"/>
              </w:rPr>
              <w:t>选做：使用信号量机制模拟多任务系统中的进程同步。</w:t>
            </w:r>
          </w:p>
          <w:p>
            <w:pPr>
              <w:snapToGrid/>
              <w:spacing w:before="0" w:after="0" w:line="288" w:lineRule="auto"/>
              <w:ind w:left="0" w:right="0" w:firstLine="442" w:firstLineChars="201"/>
              <w:jc w:val="both"/>
            </w:pPr>
          </w:p>
          <w:p>
            <w:pPr>
              <w:snapToGrid/>
              <w:spacing w:before="0" w:after="0" w:line="288" w:lineRule="auto"/>
              <w:ind w:left="0" w:right="0" w:firstLine="482" w:firstLineChars="201"/>
              <w:jc w:val="both"/>
              <w:rPr>
                <w:rFonts w:hint="eastAsia" w:ascii="宋体" w:hAnsi="宋体" w:eastAsia="宋体" w:cs="宋体"/>
                <w:sz w:val="24"/>
                <w:szCs w:val="24"/>
              </w:rPr>
            </w:pPr>
            <w:r>
              <w:rPr>
                <w:rFonts w:hint="eastAsia" w:ascii="宋体" w:hAnsi="宋体" w:eastAsia="宋体" w:cs="宋体"/>
                <w:sz w:val="24"/>
                <w:szCs w:val="24"/>
              </w:rPr>
              <w:t>进程管理部分涉及三个类，其中：PCB类为进程控制块，ProcessDialog类为创建进程时弹出的对话框， processtab为进程管理的主要逻辑代码处理类。</w:t>
            </w:r>
          </w:p>
          <w:p>
            <w:pPr>
              <w:snapToGrid/>
              <w:spacing w:before="0" w:after="0" w:line="288" w:lineRule="auto"/>
              <w:ind w:left="0" w:right="0" w:firstLine="442" w:firstLineChars="201"/>
              <w:jc w:val="both"/>
            </w:pPr>
          </w:p>
          <w:p>
            <w:pPr>
              <w:pStyle w:val="3"/>
            </w:pPr>
            <w:r>
              <w:t>1.1进程的创建</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Times New Roman" w:hAnsi="Times New Roman" w:eastAsia="Times New Roman" w:cs="Times New Roman"/>
                <w:b/>
                <w:i w:val="0"/>
                <w:strike w:val="0"/>
                <w:color w:val="000000"/>
                <w:sz w:val="21"/>
                <w:u w:val="none"/>
              </w:rPr>
              <w:t xml:space="preserve"> </w:t>
            </w:r>
            <w:r>
              <w:rPr>
                <w:rFonts w:ascii="宋体" w:hAnsi="宋体" w:eastAsia="宋体" w:cs="宋体"/>
                <w:b w:val="0"/>
                <w:i w:val="0"/>
                <w:strike w:val="0"/>
                <w:color w:val="000000"/>
                <w:sz w:val="24"/>
                <w:u w:val="none"/>
              </w:rPr>
              <w:t>随机创建三个默认的进程，以及两个进程</w:t>
            </w:r>
            <w:r>
              <w:rPr>
                <w:rFonts w:ascii="宋体" w:hAnsi="宋体" w:eastAsia="宋体" w:cs="宋体"/>
                <w:b/>
                <w:bCs/>
                <w:i w:val="0"/>
                <w:strike w:val="0"/>
                <w:color w:val="000000"/>
                <w:sz w:val="24"/>
                <w:u w:val="none"/>
              </w:rPr>
              <w:t>“获取键值”</w:t>
            </w:r>
            <w:r>
              <w:rPr>
                <w:rFonts w:ascii="宋体" w:hAnsi="宋体" w:eastAsia="宋体" w:cs="宋体"/>
                <w:b w:val="0"/>
                <w:i w:val="0"/>
                <w:strike w:val="0"/>
                <w:color w:val="000000"/>
                <w:sz w:val="24"/>
                <w:u w:val="none"/>
              </w:rPr>
              <w:t>和</w:t>
            </w:r>
            <w:r>
              <w:rPr>
                <w:rFonts w:ascii="宋体" w:hAnsi="宋体" w:eastAsia="宋体" w:cs="宋体"/>
                <w:b/>
                <w:bCs/>
                <w:i w:val="0"/>
                <w:strike w:val="0"/>
                <w:color w:val="000000"/>
                <w:sz w:val="24"/>
                <w:u w:val="none"/>
              </w:rPr>
              <w:t>“键盘输入”</w:t>
            </w:r>
            <w:r>
              <w:rPr>
                <w:rFonts w:ascii="宋体" w:hAnsi="宋体" w:eastAsia="宋体" w:cs="宋体"/>
                <w:b w:val="0"/>
                <w:i w:val="0"/>
                <w:strike w:val="0"/>
                <w:color w:val="000000"/>
                <w:sz w:val="24"/>
                <w:u w:val="none"/>
              </w:rPr>
              <w:t>用于模拟进程同步。 手动创建进程时，需要如图输入进程标识符（string类型），进程优先级和所需执行的CPU时间。</w:t>
            </w:r>
          </w:p>
          <w:p>
            <w:pPr>
              <w:snapToGrid/>
              <w:spacing w:before="0" w:after="0" w:line="240" w:lineRule="auto"/>
              <w:ind w:left="0" w:right="0"/>
              <w:jc w:val="center"/>
              <w:rPr>
                <w:rFonts w:ascii="宋体" w:hAnsi="宋体" w:eastAsia="宋体" w:cs="宋体"/>
                <w:b w:val="0"/>
                <w:sz w:val="24"/>
              </w:rPr>
            </w:pPr>
            <w:r>
              <w:rPr>
                <w:rFonts w:ascii="宋体" w:hAnsi="宋体" w:eastAsia="宋体" w:cs="宋体"/>
                <w:b w:val="0"/>
                <w:sz w:val="24"/>
              </w:rPr>
              <w:drawing>
                <wp:inline distT="0" distB="0" distL="0" distR="0">
                  <wp:extent cx="1533525" cy="166878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22"/>
                          <a:srcRect/>
                          <a:stretch>
                            <a:fillRect/>
                          </a:stretch>
                        </pic:blipFill>
                        <pic:spPr>
                          <a:xfrm>
                            <a:off x="0" y="0"/>
                            <a:ext cx="1533525" cy="1668978"/>
                          </a:xfrm>
                          <a:prstGeom prst="rect">
                            <a:avLst/>
                          </a:prstGeom>
                          <a:solidFill>
                            <a:srgbClr val="FFFFFF"/>
                          </a:solidFill>
                        </pic:spPr>
                      </pic:pic>
                    </a:graphicData>
                  </a:graphic>
                </wp:inline>
              </w:drawing>
            </w:r>
          </w:p>
          <w:p>
            <w:pPr>
              <w:snapToGrid/>
              <w:spacing w:before="0" w:after="0" w:line="240" w:lineRule="auto"/>
              <w:ind w:left="0" w:right="0"/>
              <w:jc w:val="both"/>
              <w:rPr>
                <w:rFonts w:ascii="宋体" w:hAnsi="宋体" w:eastAsia="宋体" w:cs="宋体"/>
                <w:b w:val="0"/>
                <w:sz w:val="24"/>
              </w:rPr>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每次创建进程，会生成一个PCB对象，并将加入进程控制块PCB的对象加入就绪队列中，PCB的属性如下：</w:t>
            </w:r>
          </w:p>
          <w:p>
            <w:pPr>
              <w:snapToGrid/>
              <w:spacing w:before="0" w:after="0" w:line="240" w:lineRule="auto"/>
              <w:ind w:left="0" w:right="0"/>
              <w:jc w:val="center"/>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drawing>
                <wp:inline distT="0" distB="0" distL="0" distR="0">
                  <wp:extent cx="2863850" cy="1809115"/>
                  <wp:effectExtent l="0" t="0" r="1270" b="4445"/>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23"/>
                          <a:srcRect/>
                          <a:stretch>
                            <a:fillRect/>
                          </a:stretch>
                        </pic:blipFill>
                        <pic:spPr>
                          <a:xfrm>
                            <a:off x="0" y="0"/>
                            <a:ext cx="2863850" cy="1809115"/>
                          </a:xfrm>
                          <a:prstGeom prst="rect">
                            <a:avLst/>
                          </a:prstGeom>
                          <a:solidFill>
                            <a:srgbClr val="FFFFFF"/>
                          </a:solidFill>
                        </pic:spPr>
                      </pic:pic>
                    </a:graphicData>
                  </a:graphic>
                </wp:inline>
              </w:drawing>
            </w:r>
          </w:p>
          <w:p>
            <w:pPr>
              <w:snapToGrid/>
              <w:spacing w:before="0" w:after="0" w:line="240" w:lineRule="auto"/>
              <w:ind w:left="0" w:right="0"/>
              <w:jc w:val="both"/>
              <w:rPr>
                <w:rFonts w:ascii="宋体" w:hAnsi="宋体" w:eastAsia="宋体" w:cs="宋体"/>
                <w:b w:val="0"/>
                <w:i w:val="0"/>
                <w:strike w:val="0"/>
                <w:color w:val="000000"/>
                <w:sz w:val="24"/>
                <w:u w:val="none"/>
              </w:rPr>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同时，当打开文件时也会创建file进程用于模拟进程生成磁盘调度访问磁道号的序列，效果如下：</w:t>
            </w:r>
          </w:p>
          <w:p>
            <w:pPr>
              <w:snapToGrid/>
              <w:spacing w:before="0" w:after="0" w:line="240" w:lineRule="auto"/>
              <w:ind w:left="0" w:right="0"/>
              <w:jc w:val="center"/>
              <w:rPr>
                <w:rFonts w:ascii="宋体" w:hAnsi="宋体" w:eastAsia="宋体" w:cs="宋体"/>
                <w:b w:val="0"/>
                <w:sz w:val="24"/>
              </w:rPr>
            </w:pPr>
            <w:r>
              <w:rPr>
                <w:rFonts w:ascii="宋体" w:hAnsi="宋体" w:eastAsia="宋体" w:cs="宋体"/>
                <w:b w:val="0"/>
                <w:sz w:val="24"/>
              </w:rPr>
              <w:drawing>
                <wp:inline distT="0" distB="0" distL="0" distR="0">
                  <wp:extent cx="2509520" cy="1162685"/>
                  <wp:effectExtent l="0" t="0" r="5080" b="10795"/>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24"/>
                          <a:srcRect/>
                          <a:stretch>
                            <a:fillRect/>
                          </a:stretch>
                        </pic:blipFill>
                        <pic:spPr>
                          <a:xfrm>
                            <a:off x="0" y="0"/>
                            <a:ext cx="2509520" cy="1162685"/>
                          </a:xfrm>
                          <a:prstGeom prst="rect">
                            <a:avLst/>
                          </a:prstGeom>
                          <a:solidFill>
                            <a:srgbClr val="FFFFFF"/>
                          </a:solidFill>
                        </pic:spPr>
                      </pic:pic>
                    </a:graphicData>
                  </a:graphic>
                </wp:inline>
              </w:drawing>
            </w:r>
          </w:p>
          <w:p>
            <w:pPr>
              <w:pStyle w:val="3"/>
            </w:pPr>
            <w:r>
              <w:t>1.2 状态转换</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sz w:val="24"/>
              </w:rPr>
              <w:t xml:space="preserve">  </w:t>
            </w:r>
            <w:r>
              <w:rPr>
                <w:rFonts w:ascii="宋体" w:hAnsi="宋体" w:eastAsia="宋体" w:cs="宋体"/>
                <w:b w:val="0"/>
                <w:i w:val="0"/>
                <w:strike w:val="0"/>
                <w:color w:val="000000"/>
                <w:sz w:val="24"/>
                <w:u w:val="none"/>
              </w:rPr>
              <w:t xml:space="preserve">  进程创建后放入就绪队列readyQueue，变为</w:t>
            </w:r>
            <w:r>
              <w:rPr>
                <w:rFonts w:ascii="宋体" w:hAnsi="宋体" w:eastAsia="宋体" w:cs="宋体"/>
                <w:b/>
                <w:bCs/>
                <w:i w:val="0"/>
                <w:strike w:val="0"/>
                <w:color w:val="000000"/>
                <w:sz w:val="24"/>
                <w:u w:val="none"/>
              </w:rPr>
              <w:t>就绪态</w:t>
            </w:r>
            <w:r>
              <w:rPr>
                <w:rFonts w:ascii="宋体" w:hAnsi="宋体" w:eastAsia="宋体" w:cs="宋体"/>
                <w:b w:val="0"/>
                <w:i w:val="0"/>
                <w:strike w:val="0"/>
                <w:color w:val="000000"/>
                <w:sz w:val="24"/>
                <w:u w:val="none"/>
              </w:rPr>
              <w:t>；当选择不同的调度算法时，会通过不同的调度策略从就绪队列中选择一个进程调度到运行队列runningQueue，转换为</w:t>
            </w:r>
            <w:r>
              <w:rPr>
                <w:rFonts w:ascii="宋体" w:hAnsi="宋体" w:eastAsia="宋体" w:cs="宋体"/>
                <w:b/>
                <w:bCs/>
                <w:i w:val="0"/>
                <w:strike w:val="0"/>
                <w:color w:val="000000"/>
                <w:sz w:val="24"/>
                <w:u w:val="none"/>
              </w:rPr>
              <w:t>运行态</w:t>
            </w:r>
            <w:r>
              <w:rPr>
                <w:rFonts w:ascii="宋体" w:hAnsi="宋体" w:eastAsia="宋体" w:cs="宋体"/>
                <w:b w:val="0"/>
                <w:i w:val="0"/>
                <w:strike w:val="0"/>
                <w:color w:val="000000"/>
                <w:sz w:val="24"/>
                <w:u w:val="none"/>
              </w:rPr>
              <w:t>；运行态的进程需要的资源没有分配时，进程会转换为</w:t>
            </w:r>
            <w:r>
              <w:rPr>
                <w:rFonts w:ascii="宋体" w:hAnsi="宋体" w:eastAsia="宋体" w:cs="宋体"/>
                <w:b/>
                <w:bCs/>
                <w:i w:val="0"/>
                <w:strike w:val="0"/>
                <w:color w:val="000000"/>
                <w:sz w:val="24"/>
                <w:u w:val="none"/>
              </w:rPr>
              <w:t>阻塞态</w:t>
            </w:r>
            <w:r>
              <w:rPr>
                <w:rFonts w:ascii="宋体" w:hAnsi="宋体" w:eastAsia="宋体" w:cs="宋体"/>
                <w:b w:val="0"/>
                <w:i w:val="0"/>
                <w:strike w:val="0"/>
                <w:color w:val="000000"/>
                <w:sz w:val="24"/>
                <w:u w:val="none"/>
              </w:rPr>
              <w:t>；并且等待分配资源后再次转换为</w:t>
            </w:r>
            <w:r>
              <w:rPr>
                <w:rFonts w:ascii="宋体" w:hAnsi="宋体" w:eastAsia="宋体" w:cs="宋体"/>
                <w:b/>
                <w:bCs/>
                <w:i w:val="0"/>
                <w:strike w:val="0"/>
                <w:color w:val="000000"/>
                <w:sz w:val="24"/>
                <w:u w:val="none"/>
              </w:rPr>
              <w:t>就绪态</w:t>
            </w:r>
            <w:r>
              <w:rPr>
                <w:rFonts w:ascii="宋体" w:hAnsi="宋体" w:eastAsia="宋体" w:cs="宋体"/>
                <w:b w:val="0"/>
                <w:i w:val="0"/>
                <w:strike w:val="0"/>
                <w:color w:val="000000"/>
                <w:sz w:val="24"/>
                <w:u w:val="none"/>
              </w:rPr>
              <w:t>。进程执行完后，会转换为</w:t>
            </w:r>
            <w:r>
              <w:rPr>
                <w:rFonts w:ascii="宋体" w:hAnsi="宋体" w:eastAsia="宋体" w:cs="宋体"/>
                <w:b/>
                <w:bCs/>
                <w:i w:val="0"/>
                <w:strike w:val="0"/>
                <w:color w:val="000000"/>
                <w:sz w:val="24"/>
                <w:u w:val="none"/>
              </w:rPr>
              <w:t>完成状态</w:t>
            </w:r>
            <w:r>
              <w:rPr>
                <w:rFonts w:ascii="宋体" w:hAnsi="宋体" w:eastAsia="宋体" w:cs="宋体"/>
                <w:b w:val="0"/>
                <w:i w:val="0"/>
                <w:strike w:val="0"/>
                <w:color w:val="000000"/>
                <w:sz w:val="24"/>
                <w:u w:val="none"/>
              </w:rPr>
              <w:t>。</w:t>
            </w:r>
          </w:p>
          <w:p>
            <w:pPr>
              <w:snapToGrid/>
              <w:spacing w:before="0" w:after="0" w:line="288" w:lineRule="auto"/>
              <w:ind w:left="0" w:right="0" w:firstLine="442" w:firstLineChars="201"/>
              <w:jc w:val="center"/>
            </w:pPr>
            <w:r>
              <w:drawing>
                <wp:inline distT="0" distB="0" distL="0" distR="0">
                  <wp:extent cx="3305175" cy="284861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5"/>
                          <a:srcRect/>
                          <a:stretch>
                            <a:fillRect/>
                          </a:stretch>
                        </pic:blipFill>
                        <pic:spPr>
                          <a:xfrm>
                            <a:off x="0" y="0"/>
                            <a:ext cx="3305175" cy="2849133"/>
                          </a:xfrm>
                          <a:prstGeom prst="rect">
                            <a:avLst/>
                          </a:prstGeom>
                          <a:solidFill>
                            <a:srgbClr val="FFFFFF"/>
                          </a:solidFill>
                        </pic:spPr>
                      </pic:pic>
                    </a:graphicData>
                  </a:graphic>
                </wp:inline>
              </w:drawing>
            </w:r>
          </w:p>
          <w:p>
            <w:pPr>
              <w:snapToGrid/>
              <w:spacing w:before="0" w:after="0" w:line="288" w:lineRule="auto"/>
              <w:ind w:left="0" w:right="0" w:firstLine="442" w:firstLineChars="201"/>
              <w:jc w:val="center"/>
            </w:pPr>
          </w:p>
          <w:p>
            <w:pPr>
              <w:pStyle w:val="3"/>
              <w:bidi w:val="0"/>
            </w:pPr>
            <w:r>
              <w:t>1.3 使用信号量机制模拟多任务系统中的进程同步</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通过上图可以观察到，先执行进程“获取键值”，该进程进入阻塞队列;只有进程“键盘输入”执行完成“获取键值”才能从阻塞队列转到就绪队列中。</w:t>
            </w:r>
          </w:p>
          <w:p>
            <w:pPr>
              <w:snapToGrid/>
              <w:spacing w:before="0" w:after="0" w:line="240" w:lineRule="auto"/>
              <w:ind w:left="0" w:right="0"/>
              <w:jc w:val="both"/>
              <w:rPr>
                <w:rFonts w:ascii="宋体" w:hAnsi="宋体" w:eastAsia="宋体" w:cs="宋体"/>
                <w:b w:val="0"/>
                <w:i w:val="0"/>
                <w:strike w:val="0"/>
                <w:color w:val="000000"/>
                <w:sz w:val="24"/>
                <w:u w:val="none"/>
              </w:rPr>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模拟过程为：</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信号量：</w:t>
            </w:r>
          </w:p>
          <w:p>
            <w:pPr>
              <w:snapToGrid/>
              <w:spacing w:before="0" w:after="0" w:line="240" w:lineRule="auto"/>
              <w:ind w:left="0" w:right="0"/>
              <w:jc w:val="both"/>
              <w:rPr>
                <w:i/>
                <w:strike w:val="0"/>
                <w:color w:val="000000"/>
                <w:u w:val="none"/>
              </w:rPr>
            </w:pPr>
            <w:r>
              <w:t xml:space="preserve"> </w:t>
            </w:r>
            <w:r>
              <w:rPr>
                <w:i/>
                <w:strike w:val="0"/>
                <w:color w:val="800000"/>
                <w:u w:val="none"/>
              </w:rPr>
              <w:t xml:space="preserve">semaphore_full：    </w:t>
            </w:r>
            <w:r>
              <w:rPr>
                <w:rFonts w:hint="eastAsia"/>
                <w:i/>
                <w:strike w:val="0"/>
                <w:color w:val="800000"/>
                <w:u w:val="none"/>
                <w:lang w:val="en-US" w:eastAsia="zh-CN"/>
              </w:rPr>
              <w:t xml:space="preserve">        </w:t>
            </w:r>
            <w:r>
              <w:rPr>
                <w:i/>
                <w:strike w:val="0"/>
                <w:color w:val="800000"/>
                <w:u w:val="none"/>
              </w:rPr>
              <w:t xml:space="preserve"> </w:t>
            </w:r>
            <w:r>
              <w:rPr>
                <w:rFonts w:ascii="宋体" w:hAnsi="宋体" w:eastAsia="宋体" w:cs="宋体"/>
                <w:b w:val="0"/>
                <w:i w:val="0"/>
                <w:strike w:val="0"/>
                <w:color w:val="000000"/>
                <w:sz w:val="24"/>
                <w:u w:val="none"/>
              </w:rPr>
              <w:t>代表“键盘输入”运行的生产的数据信号量，初始值为0</w:t>
            </w:r>
          </w:p>
          <w:p>
            <w:pPr>
              <w:snapToGrid/>
              <w:spacing w:before="0" w:after="0" w:line="288" w:lineRule="auto"/>
              <w:ind w:left="0" w:right="0" w:firstLineChars="0"/>
              <w:jc w:val="both"/>
              <w:rPr>
                <w:rFonts w:hint="default"/>
                <w:i/>
                <w:strike w:val="0"/>
                <w:color w:val="800000"/>
                <w:u w:val="none"/>
                <w:lang w:val="en-US" w:eastAsia="zh-CN"/>
              </w:rPr>
            </w:pPr>
            <w:r>
              <w:t xml:space="preserve"> </w:t>
            </w:r>
            <w:r>
              <w:rPr>
                <w:i/>
                <w:strike w:val="0"/>
                <w:color w:val="800000"/>
                <w:u w:val="none"/>
              </w:rPr>
              <w:t>semaphore_keyboard</w:t>
            </w:r>
            <w:r>
              <w:rPr>
                <w:rFonts w:hint="eastAsia"/>
                <w:i/>
                <w:strike w:val="0"/>
                <w:color w:val="800000"/>
                <w:u w:val="none"/>
                <w:lang w:val="en-US" w:eastAsia="zh-CN"/>
              </w:rPr>
              <w:t xml:space="preserve">:      </w:t>
            </w:r>
            <w:r>
              <w:rPr>
                <w:rFonts w:hint="eastAsia" w:ascii="宋体" w:hAnsi="宋体" w:eastAsia="宋体" w:cs="宋体"/>
                <w:b w:val="0"/>
                <w:i w:val="0"/>
                <w:strike w:val="0"/>
                <w:color w:val="000000"/>
                <w:sz w:val="24"/>
                <w:u w:val="none"/>
                <w:lang w:val="en-US" w:eastAsia="zh-CN"/>
              </w:rPr>
              <w:t>代表键盘输入的临界资源，初值为1</w:t>
            </w:r>
          </w:p>
          <w:p>
            <w:pPr>
              <w:snapToGrid/>
              <w:spacing w:before="0" w:after="0" w:line="288" w:lineRule="auto"/>
              <w:ind w:left="0" w:right="0" w:firstLineChars="0"/>
              <w:jc w:val="both"/>
              <w:rPr>
                <w:rFonts w:ascii="宋体" w:hAnsi="宋体" w:eastAsia="宋体" w:cs="宋体"/>
                <w:b w:val="0"/>
                <w:i w:val="0"/>
                <w:strike w:val="0"/>
                <w:color w:val="000000"/>
                <w:sz w:val="24"/>
                <w:u w:val="none"/>
              </w:rPr>
            </w:pPr>
            <w:r>
              <w:rPr>
                <w:i w:val="0"/>
                <w:strike w:val="0"/>
                <w:color w:val="800000"/>
                <w:u w:val="none"/>
              </w:rPr>
              <w:t>mutex</w:t>
            </w:r>
            <w:r>
              <w:rPr>
                <w:i w:val="0"/>
                <w:strike w:val="0"/>
                <w:color w:val="C0C0C0"/>
                <w:u w:val="none"/>
              </w:rPr>
              <w:t xml:space="preserve"> </w:t>
            </w:r>
            <w:r>
              <w:rPr>
                <w:i w:val="0"/>
                <w:strike w:val="0"/>
                <w:color w:val="000000"/>
                <w:u w:val="none"/>
              </w:rPr>
              <w:t>=</w:t>
            </w:r>
            <w:r>
              <w:rPr>
                <w:i w:val="0"/>
                <w:strike w:val="0"/>
                <w:color w:val="C0C0C0"/>
                <w:u w:val="none"/>
              </w:rPr>
              <w:t xml:space="preserve"> </w:t>
            </w:r>
            <w:r>
              <w:rPr>
                <w:i w:val="0"/>
                <w:strike w:val="0"/>
                <w:color w:val="000080"/>
                <w:u w:val="none"/>
              </w:rPr>
              <w:t>1</w:t>
            </w:r>
            <w:r>
              <w:rPr>
                <w:i w:val="0"/>
                <w:strike w:val="0"/>
                <w:color w:val="000000"/>
                <w:u w:val="none"/>
              </w:rPr>
              <w:t xml:space="preserve">;                       </w:t>
            </w:r>
            <w:r>
              <w:rPr>
                <w:rFonts w:hint="eastAsia"/>
                <w:i w:val="0"/>
                <w:strike w:val="0"/>
                <w:color w:val="000000"/>
                <w:u w:val="none"/>
                <w:lang w:val="en-US" w:eastAsia="zh-CN"/>
              </w:rPr>
              <w:t xml:space="preserve"> </w:t>
            </w:r>
            <w:r>
              <w:rPr>
                <w:rFonts w:ascii="宋体" w:hAnsi="宋体" w:eastAsia="宋体" w:cs="宋体"/>
                <w:b w:val="0"/>
                <w:i w:val="0"/>
                <w:strike w:val="0"/>
                <w:color w:val="000000"/>
                <w:sz w:val="24"/>
                <w:u w:val="none"/>
              </w:rPr>
              <w:t>代表临界区互斥访问信号量</w:t>
            </w:r>
          </w:p>
          <w:p>
            <w:pPr>
              <w:snapToGrid/>
              <w:spacing w:before="0" w:after="0" w:line="240" w:lineRule="auto"/>
              <w:ind w:left="0" w:right="0"/>
              <w:jc w:val="both"/>
              <w:rPr>
                <w:rFonts w:ascii="宋体" w:hAnsi="宋体" w:eastAsia="宋体" w:cs="宋体"/>
                <w:b w:val="0"/>
                <w:i w:val="0"/>
                <w:strike w:val="0"/>
                <w:color w:val="000000"/>
                <w:sz w:val="24"/>
                <w:u w:val="none"/>
              </w:rPr>
            </w:pPr>
          </w:p>
          <w:p>
            <w:pPr>
              <w:snapToGrid/>
              <w:spacing w:before="0" w:after="0" w:line="240" w:lineRule="auto"/>
              <w:ind w:left="0" w:right="0"/>
              <w:jc w:val="both"/>
              <w:rPr>
                <w:i/>
                <w:strike w:val="0"/>
                <w:color w:val="800000"/>
                <w:u w:val="none"/>
              </w:rPr>
            </w:pPr>
            <w:r>
              <w:rPr>
                <w:rFonts w:ascii="宋体" w:hAnsi="宋体" w:eastAsia="宋体" w:cs="宋体"/>
                <w:b w:val="0"/>
                <w:i w:val="0"/>
                <w:strike w:val="0"/>
                <w:color w:val="000000"/>
                <w:sz w:val="24"/>
                <w:u w:val="none"/>
              </w:rPr>
              <w:t xml:space="preserve">     进程“键盘输入”必须完成后，进程“获取键值”才能运行，如果“获取键值”进程提前进入运行队列，P操作后更改信号量</w:t>
            </w:r>
            <w:r>
              <w:rPr>
                <w:i/>
                <w:strike w:val="0"/>
                <w:color w:val="800000"/>
                <w:u w:val="none"/>
              </w:rPr>
              <w:t>semaphore_full</w:t>
            </w:r>
            <w:r>
              <w:rPr>
                <w:rFonts w:ascii="宋体" w:hAnsi="宋体" w:eastAsia="宋体" w:cs="宋体"/>
                <w:b w:val="0"/>
                <w:i w:val="0"/>
                <w:strike w:val="0"/>
                <w:color w:val="000000"/>
                <w:sz w:val="24"/>
                <w:u w:val="none"/>
              </w:rPr>
              <w:t>，将会变为阻塞态放入阻塞队列中等待“键盘输入”执行完后V操作释放信号量</w:t>
            </w:r>
            <w:r>
              <w:rPr>
                <w:i/>
                <w:strike w:val="0"/>
                <w:color w:val="800000"/>
                <w:u w:val="none"/>
              </w:rPr>
              <w:t>semaphore_full</w:t>
            </w:r>
          </w:p>
          <w:p>
            <w:pPr>
              <w:snapToGrid/>
              <w:spacing w:before="0" w:after="0" w:line="240" w:lineRule="auto"/>
              <w:ind w:left="0" w:right="0"/>
              <w:jc w:val="both"/>
              <w:rPr>
                <w:i/>
                <w:strike w:val="0"/>
                <w:color w:val="800000"/>
                <w:u w:val="none"/>
              </w:rPr>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 xml:space="preserve">     进程“获取键值”执行完后会V操作释放</w:t>
            </w:r>
            <w:r>
              <w:rPr>
                <w:i/>
                <w:strike w:val="0"/>
                <w:color w:val="800000"/>
                <w:u w:val="none"/>
              </w:rPr>
              <w:t>semaphore_keyboard</w:t>
            </w:r>
            <w:r>
              <w:rPr>
                <w:rFonts w:ascii="宋体" w:hAnsi="宋体" w:eastAsia="宋体" w:cs="宋体"/>
                <w:b w:val="0"/>
                <w:i w:val="0"/>
                <w:strike w:val="0"/>
                <w:color w:val="000000"/>
                <w:sz w:val="24"/>
                <w:u w:val="none"/>
              </w:rPr>
              <w:t>，键盘“键盘输入”P操作申请</w:t>
            </w:r>
            <w:r>
              <w:rPr>
                <w:i/>
                <w:strike w:val="0"/>
                <w:color w:val="800000"/>
                <w:u w:val="none"/>
              </w:rPr>
              <w:t>semaphore_keyboard</w:t>
            </w:r>
            <w:r>
              <w:rPr>
                <w:rFonts w:ascii="宋体" w:hAnsi="宋体" w:eastAsia="宋体" w:cs="宋体"/>
                <w:b w:val="0"/>
                <w:i w:val="0"/>
                <w:strike w:val="0"/>
                <w:color w:val="000000"/>
                <w:sz w:val="24"/>
                <w:u w:val="none"/>
              </w:rPr>
              <w:t>信号量。</w:t>
            </w:r>
          </w:p>
          <w:p>
            <w:pPr>
              <w:snapToGrid/>
              <w:spacing w:before="0" w:after="0" w:line="288" w:lineRule="auto"/>
              <w:ind w:left="0" w:right="0" w:firstLineChars="0"/>
              <w:jc w:val="both"/>
            </w:pPr>
          </w:p>
          <w:p>
            <w:pPr>
              <w:snapToGrid/>
              <w:spacing w:before="0" w:after="0" w:line="240" w:lineRule="auto"/>
              <w:ind w:left="0" w:right="0"/>
              <w:jc w:val="both"/>
              <w:rPr>
                <w:rFonts w:ascii="宋体" w:hAnsi="宋体" w:eastAsia="宋体" w:cs="宋体"/>
                <w:b w:val="0"/>
                <w:i w:val="0"/>
                <w:strike w:val="0"/>
                <w:color w:val="000000"/>
                <w:sz w:val="24"/>
                <w:u w:val="none"/>
              </w:rPr>
            </w:pPr>
            <w:r>
              <w:t xml:space="preserve">       </w:t>
            </w:r>
            <w:r>
              <w:rPr>
                <w:rFonts w:ascii="宋体" w:hAnsi="宋体" w:eastAsia="宋体" w:cs="宋体"/>
                <w:b w:val="0"/>
                <w:i w:val="0"/>
                <w:strike w:val="0"/>
                <w:color w:val="000000"/>
                <w:sz w:val="24"/>
                <w:u w:val="none"/>
              </w:rPr>
              <w:t xml:space="preserve"> 模拟PV操作的思路为：通过对进程PCB中“behavior”属性赋值，模拟进程的行为</w:t>
            </w:r>
          </w:p>
          <w:p>
            <w:pPr>
              <w:snapToGrid/>
              <w:spacing w:before="0" w:after="0" w:line="240" w:lineRule="auto"/>
              <w:ind w:left="0" w:right="0"/>
              <w:jc w:val="both"/>
              <w:rPr>
                <w:rFonts w:ascii="宋体" w:hAnsi="宋体" w:eastAsia="宋体" w:cs="宋体"/>
                <w:b w:val="0"/>
                <w:i w:val="0"/>
                <w:strike w:val="0"/>
                <w:color w:val="000000"/>
                <w:sz w:val="24"/>
                <w:u w:val="none"/>
              </w:rPr>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核心代码如下：</w:t>
            </w:r>
          </w:p>
          <w:p>
            <w:pPr>
              <w:pBdr>
                <w:bottom w:val="none" w:color="auto" w:sz="0" w:space="0"/>
              </w:pBdr>
              <w:snapToGrid/>
              <w:spacing w:before="0" w:after="0" w:line="288" w:lineRule="auto"/>
              <w:ind w:left="0" w:right="0" w:firstLineChars="0"/>
              <w:jc w:val="both"/>
            </w:pPr>
            <w:r>
              <w:rPr>
                <w:b/>
              </w:rPr>
              <w:t xml:space="preserve">                                              PV操作代码</w:t>
            </w:r>
          </w:p>
          <w:p>
            <w:pPr>
              <w:numPr>
                <w:ilvl w:val="0"/>
                <w:numId w:val="2"/>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::P(</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&amp;semaphore){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semaphore--;                </w:t>
            </w:r>
            <w:r>
              <w:rPr>
                <w:rFonts w:ascii="Consolas" w:hAnsi="Consolas" w:eastAsia="Consolas" w:cs="Consolas"/>
                <w:b w:val="0"/>
                <w:i w:val="0"/>
                <w:strike w:val="0"/>
                <w:color w:val="008200"/>
                <w:spacing w:val="0"/>
                <w:sz w:val="18"/>
                <w:u w:val="none"/>
                <w:shd w:val="clear" w:color="auto" w:fill="auto"/>
              </w:rPr>
              <w:t>//qDebug()&lt;&lt;"P--full:"&lt;&lt;semaphore;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(semaphore&lt;0){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PCB* tempProcess = runningQueue[0];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runningQueue.clear();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strcpy(tempProcess-&gt;state, </w:t>
            </w:r>
            <w:r>
              <w:rPr>
                <w:rFonts w:ascii="Consolas" w:hAnsi="Consolas" w:eastAsia="Consolas" w:cs="Consolas"/>
                <w:b w:val="0"/>
                <w:i w:val="0"/>
                <w:strike w:val="0"/>
                <w:color w:val="0000FF"/>
                <w:spacing w:val="0"/>
                <w:sz w:val="18"/>
                <w:u w:val="none"/>
                <w:shd w:val="clear" w:color="auto" w:fill="auto"/>
              </w:rPr>
              <w:t>"阻塞"</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blockQueue.push_back(tempProcess);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pBdr>
                <w:bottom w:val="none" w:color="auto" w:sz="0" w:space="0"/>
              </w:pBd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::V(</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&amp;semaphore){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semaphore++;  </w:t>
            </w:r>
          </w:p>
          <w:p>
            <w:pPr>
              <w:numPr>
                <w:ilvl w:val="0"/>
                <w:numId w:val="2"/>
              </w:numPr>
              <w:snapToGrid/>
              <w:spacing w:before="0" w:after="0" w:line="280" w:lineRule="auto"/>
              <w:jc w:val="both"/>
            </w:pP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//唤醒一个进程</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(semaphore&lt;=0){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semaphore++;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PCB* tempProcess = blockQueue[0];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blockQueue.erase(blockQueue.begin());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strcpy(tempProcess-&gt;state, </w:t>
            </w:r>
            <w:r>
              <w:rPr>
                <w:rFonts w:ascii="Consolas" w:hAnsi="Consolas" w:eastAsia="Consolas" w:cs="Consolas"/>
                <w:b w:val="0"/>
                <w:i w:val="0"/>
                <w:strike w:val="0"/>
                <w:color w:val="0000FF"/>
                <w:spacing w:val="0"/>
                <w:sz w:val="18"/>
                <w:u w:val="none"/>
                <w:shd w:val="clear" w:color="auto" w:fill="auto"/>
              </w:rPr>
              <w:t>"就绪"</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readyQueue.push_back(tempProcess);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snapToGrid/>
              <w:spacing w:before="0" w:after="0" w:line="288" w:lineRule="auto"/>
              <w:ind w:left="0" w:right="0" w:firstLineChars="0"/>
              <w:jc w:val="both"/>
            </w:pPr>
          </w:p>
          <w:p>
            <w:pPr>
              <w:snapToGrid/>
              <w:spacing w:before="0" w:after="0" w:line="288" w:lineRule="auto"/>
              <w:ind w:left="0" w:right="0" w:firstLineChars="0"/>
              <w:jc w:val="both"/>
              <w:rPr>
                <w:b/>
              </w:rPr>
            </w:pPr>
            <w:r>
              <w:t xml:space="preserve">                                         </w:t>
            </w:r>
            <w:r>
              <w:rPr>
                <w:b/>
              </w:rPr>
              <w:t xml:space="preserve"> 模拟进程同步的行为</w:t>
            </w:r>
          </w:p>
          <w:p>
            <w:pPr>
              <w:numPr>
                <w:ilvl w:val="0"/>
                <w:numId w:val="3"/>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::Process_Behaviour(string behaviour,PCB* runOne){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flag;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(behaviour == </w:t>
            </w:r>
            <w:r>
              <w:rPr>
                <w:rFonts w:ascii="Consolas" w:hAnsi="Consolas" w:eastAsia="Consolas" w:cs="Consolas"/>
                <w:b w:val="0"/>
                <w:i w:val="0"/>
                <w:strike w:val="0"/>
                <w:color w:val="0000FF"/>
                <w:spacing w:val="0"/>
                <w:sz w:val="18"/>
                <w:u w:val="none"/>
                <w:shd w:val="clear" w:color="auto" w:fill="auto"/>
              </w:rPr>
              <w:t>"键盘输入"</w:t>
            </w:r>
            <w:r>
              <w:rPr>
                <w:rFonts w:ascii="Consolas" w:hAnsi="Consolas" w:eastAsia="Consolas" w:cs="Consolas"/>
                <w:b w:val="0"/>
                <w:i w:val="0"/>
                <w:strike w:val="0"/>
                <w:color w:val="000000"/>
                <w:spacing w:val="0"/>
                <w:sz w:val="18"/>
                <w:u w:val="none"/>
                <w:shd w:val="clear" w:color="auto" w:fill="auto"/>
              </w:rPr>
              <w:t xml:space="preserve">){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flag = P(</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-&gt;semaphore_keyboard);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-&gt;mutex);  </w:t>
            </w:r>
          </w:p>
          <w:p>
            <w:pPr>
              <w:numPr>
                <w:ilvl w:val="0"/>
                <w:numId w:val="3"/>
              </w:numPr>
              <w:pBdr>
                <w:bottom w:val="none" w:color="auto" w:sz="0" w:space="0"/>
              </w:pBd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flag;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(behaviour == </w:t>
            </w:r>
            <w:r>
              <w:rPr>
                <w:rFonts w:ascii="Consolas" w:hAnsi="Consolas" w:eastAsia="Consolas" w:cs="Consolas"/>
                <w:b w:val="0"/>
                <w:i w:val="0"/>
                <w:strike w:val="0"/>
                <w:color w:val="0000FF"/>
                <w:spacing w:val="0"/>
                <w:sz w:val="18"/>
                <w:u w:val="none"/>
                <w:shd w:val="clear" w:color="auto" w:fill="auto"/>
              </w:rPr>
              <w:t>"获取键值"</w:t>
            </w:r>
            <w:r>
              <w:rPr>
                <w:rFonts w:ascii="Consolas" w:hAnsi="Consolas" w:eastAsia="Consolas" w:cs="Consolas"/>
                <w:b w:val="0"/>
                <w:i w:val="0"/>
                <w:strike w:val="0"/>
                <w:color w:val="000000"/>
                <w:spacing w:val="0"/>
                <w:sz w:val="18"/>
                <w:u w:val="none"/>
                <w:shd w:val="clear" w:color="auto" w:fill="auto"/>
              </w:rPr>
              <w:t xml:space="preserve">){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flag = P(semaphore_full);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(flag ==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flag;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3"/>
              </w:numPr>
              <w:pBdr>
                <w:bottom w:val="none" w:color="auto" w:sz="0" w:space="0"/>
              </w:pBd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-&gt;mutex);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flag;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3"/>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snapToGrid/>
              <w:spacing w:before="0" w:after="0" w:line="288" w:lineRule="auto"/>
              <w:ind w:left="0" w:right="0" w:firstLineChars="0"/>
              <w:jc w:val="both"/>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因为考虑到PV操作需要结合进程调度代码，所以模拟行为中进程的V操作在进程调度部分，如下：</w:t>
            </w:r>
          </w:p>
          <w:p>
            <w:pPr>
              <w:numPr>
                <w:ilvl w:val="0"/>
                <w:numId w:val="4"/>
              </w:numPr>
              <w:snapToGrid/>
              <w:spacing w:before="0" w:after="0" w:line="280" w:lineRule="auto"/>
              <w:jc w:val="both"/>
            </w:pP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(runOne-&gt;behaviour == </w:t>
            </w:r>
            <w:r>
              <w:rPr>
                <w:rFonts w:ascii="Consolas" w:hAnsi="Consolas" w:eastAsia="Consolas" w:cs="Consolas"/>
                <w:b w:val="0"/>
                <w:i w:val="0"/>
                <w:strike w:val="0"/>
                <w:color w:val="0000FF"/>
                <w:spacing w:val="0"/>
                <w:sz w:val="18"/>
                <w:u w:val="none"/>
                <w:shd w:val="clear" w:color="auto" w:fill="auto"/>
              </w:rPr>
              <w:t>"键盘输入"</w:t>
            </w:r>
            <w:r>
              <w:rPr>
                <w:rFonts w:ascii="Consolas" w:hAnsi="Consolas" w:eastAsia="Consolas" w:cs="Consolas"/>
                <w:b w:val="0"/>
                <w:i w:val="0"/>
                <w:strike w:val="0"/>
                <w:color w:val="000000"/>
                <w:spacing w:val="0"/>
                <w:sz w:val="18"/>
                <w:u w:val="none"/>
                <w:shd w:val="clear" w:color="auto" w:fill="auto"/>
              </w:rPr>
              <w:t xml:space="preserve">){  </w:t>
            </w:r>
          </w:p>
          <w:p>
            <w:pPr>
              <w:numPr>
                <w:ilvl w:val="0"/>
                <w:numId w:val="4"/>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V(mutex);  </w:t>
            </w:r>
          </w:p>
          <w:p>
            <w:pPr>
              <w:numPr>
                <w:ilvl w:val="0"/>
                <w:numId w:val="4"/>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flag = V(semaphore_full);  </w:t>
            </w:r>
          </w:p>
          <w:p>
            <w:pPr>
              <w:numPr>
                <w:ilvl w:val="0"/>
                <w:numId w:val="4"/>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(runOne-&gt;behaviour == </w:t>
            </w:r>
            <w:r>
              <w:rPr>
                <w:rFonts w:ascii="Consolas" w:hAnsi="Consolas" w:eastAsia="Consolas" w:cs="Consolas"/>
                <w:b w:val="0"/>
                <w:i w:val="0"/>
                <w:strike w:val="0"/>
                <w:color w:val="0000FF"/>
                <w:spacing w:val="0"/>
                <w:sz w:val="18"/>
                <w:u w:val="none"/>
                <w:shd w:val="clear" w:color="auto" w:fill="auto"/>
              </w:rPr>
              <w:t>"获取键值"</w:t>
            </w:r>
            <w:r>
              <w:rPr>
                <w:rFonts w:ascii="Consolas" w:hAnsi="Consolas" w:eastAsia="Consolas" w:cs="Consolas"/>
                <w:b w:val="0"/>
                <w:i w:val="0"/>
                <w:strike w:val="0"/>
                <w:color w:val="000000"/>
                <w:spacing w:val="0"/>
                <w:sz w:val="18"/>
                <w:u w:val="none"/>
                <w:shd w:val="clear" w:color="auto" w:fill="auto"/>
              </w:rPr>
              <w:t xml:space="preserve">){  </w:t>
            </w:r>
          </w:p>
          <w:p>
            <w:pPr>
              <w:numPr>
                <w:ilvl w:val="0"/>
                <w:numId w:val="4"/>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V(</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-&gt;mutex);  </w:t>
            </w:r>
          </w:p>
          <w:p>
            <w:pPr>
              <w:numPr>
                <w:ilvl w:val="0"/>
                <w:numId w:val="4"/>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V(semaphore_keyboard);  </w:t>
            </w:r>
          </w:p>
          <w:p>
            <w:pPr>
              <w:numPr>
                <w:ilvl w:val="0"/>
                <w:numId w:val="4"/>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snapToGrid/>
              <w:spacing w:before="0" w:after="0" w:line="288" w:lineRule="auto"/>
              <w:ind w:left="0" w:right="0" w:firstLineChars="0"/>
              <w:jc w:val="both"/>
            </w:pPr>
          </w:p>
          <w:p>
            <w:pPr>
              <w:snapToGrid/>
              <w:spacing w:before="0" w:after="0" w:line="288" w:lineRule="auto"/>
              <w:ind w:left="0" w:right="0" w:firstLineChars="0"/>
              <w:jc w:val="both"/>
            </w:pPr>
          </w:p>
          <w:p>
            <w:pPr>
              <w:snapToGrid/>
              <w:spacing w:before="0" w:after="0" w:line="288" w:lineRule="auto"/>
              <w:ind w:left="0" w:right="0" w:firstLine="442" w:firstLineChars="201"/>
              <w:jc w:val="center"/>
              <w:rPr>
                <w:b/>
              </w:rPr>
            </w:pPr>
          </w:p>
          <w:p>
            <w:pPr>
              <w:pStyle w:val="3"/>
            </w:pPr>
            <w:r>
              <w:t>1.4 进程调度</w:t>
            </w:r>
          </w:p>
          <w:p>
            <w:pPr>
              <w:pStyle w:val="4"/>
            </w:pPr>
            <w:r>
              <w:t>1.4.1   FCFS先来先服务算法</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进程按照到达内存的时间依次调度进入处理机执行</w:t>
            </w:r>
          </w:p>
          <w:p>
            <w:pPr>
              <w:snapToGrid/>
              <w:spacing w:before="0" w:after="0" w:line="240" w:lineRule="auto"/>
              <w:ind w:left="0" w:right="0"/>
              <w:jc w:val="both"/>
            </w:pPr>
            <w:r>
              <w:rPr>
                <w:rFonts w:ascii="宋体" w:hAnsi="宋体" w:eastAsia="宋体" w:cs="宋体"/>
                <w:b w:val="0"/>
                <w:i w:val="0"/>
                <w:strike w:val="0"/>
                <w:color w:val="000000"/>
                <w:sz w:val="24"/>
                <w:u w:val="none"/>
              </w:rPr>
              <w:t>部分代码（有删减）如下：</w:t>
            </w:r>
          </w:p>
          <w:p>
            <w:pPr>
              <w:numPr>
                <w:ilvl w:val="0"/>
                <w:numId w:val="5"/>
              </w:numPr>
              <w:snapToGrid/>
              <w:spacing w:before="0" w:after="0" w:line="280" w:lineRule="auto"/>
              <w:jc w:val="both"/>
            </w:pP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(!readyQueue.empty() || !blockQueue.empty() || !runningQueue.empty()){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PCB *runOne = readyQueue[0];         //取出就绪队列队首进程</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readyQueue.erase(readyQueue.begin());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runningQueue.push_back(runOne);      //放入运行队列中</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(runOne-&gt;needTime&gt;0){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runOne-&gt;needTime--;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runOne-&gt;cpuTime++;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//进程执行完后更新</w:t>
            </w:r>
            <w:r>
              <w:rPr>
                <w:rFonts w:ascii="Consolas" w:hAnsi="Consolas" w:eastAsia="Consolas" w:cs="Consolas"/>
                <w:b w:val="0"/>
                <w:i w:val="0"/>
                <w:strike w:val="0"/>
                <w:color w:val="000000"/>
                <w:spacing w:val="0"/>
                <w:sz w:val="18"/>
                <w:u w:val="none"/>
                <w:shd w:val="clear" w:color="auto" w:fill="auto"/>
              </w:rPr>
              <w:t xml:space="preserve">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runningQueue.pop_back();  </w:t>
            </w:r>
          </w:p>
          <w:p>
            <w:pPr>
              <w:numPr>
                <w:ilvl w:val="0"/>
                <w:numId w:val="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snapToGrid/>
              <w:spacing w:before="0" w:after="0" w:line="288" w:lineRule="auto"/>
              <w:ind w:left="0" w:right="0" w:firstLine="442" w:firstLineChars="201"/>
              <w:jc w:val="both"/>
            </w:pPr>
          </w:p>
          <w:p>
            <w:pPr>
              <w:snapToGrid/>
              <w:spacing w:before="0" w:after="0" w:line="288" w:lineRule="auto"/>
              <w:ind w:left="0" w:right="0" w:firstLineChars="0"/>
              <w:jc w:val="both"/>
            </w:pPr>
          </w:p>
          <w:p>
            <w:pPr>
              <w:snapToGrid/>
              <w:spacing w:before="0" w:after="0" w:line="288" w:lineRule="auto"/>
              <w:ind w:left="0" w:right="0" w:firstLineChars="0"/>
              <w:jc w:val="both"/>
            </w:pPr>
          </w:p>
          <w:p>
            <w:pPr>
              <w:pStyle w:val="4"/>
            </w:pPr>
            <w:r>
              <w:t>1.4.2 SJF短时间优先算法</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SJF与FCFS代码大同小异，通过对就绪队列中进程的运行时间从小到大排序然后选择时间最短的进程调入处理机运行</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部分代码（有删减）如下：</w:t>
            </w:r>
          </w:p>
          <w:p>
            <w:pPr>
              <w:numPr>
                <w:ilvl w:val="0"/>
                <w:numId w:val="6"/>
              </w:numPr>
              <w:pBdr>
                <w:bottom w:val="none" w:color="auto" w:sz="0" w:space="0"/>
              </w:pBdr>
              <w:snapToGrid/>
              <w:spacing w:before="0" w:after="0" w:line="280" w:lineRule="auto"/>
              <w:jc w:val="both"/>
            </w:pP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(!readyQueue.empty() || !blockQueue.empty() || !runningQueue.empty()){ </w:t>
            </w:r>
          </w:p>
          <w:p>
            <w:pPr>
              <w:numPr>
                <w:ilvl w:val="0"/>
                <w:numId w:val="6"/>
              </w:numPr>
              <w:pBdr>
                <w:bottom w:val="none" w:color="auto" w:sz="0" w:space="0"/>
              </w:pBd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//就绪队列排序</w:t>
            </w:r>
            <w:r>
              <w:rPr>
                <w:rFonts w:ascii="Consolas" w:hAnsi="Consolas" w:eastAsia="Consolas" w:cs="Consolas"/>
                <w:b w:val="0"/>
                <w:i w:val="0"/>
                <w:strike w:val="0"/>
                <w:color w:val="000000"/>
                <w:spacing w:val="0"/>
                <w:sz w:val="18"/>
                <w:u w:val="none"/>
                <w:shd w:val="clear" w:color="auto" w:fill="auto"/>
              </w:rPr>
              <w:t xml:space="preserve">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sort(readyQueue.begin(),readyQueue.end(),ProcessTab::cmp_needtime);                                                                                                                                                                                                                                                                                                                                                                                                                                                                                                                                                                                                                                                                                                                                                                                                                                                                                                                                                                                                                                                                                                                                                                                                                                                                                                                                                                                                                                                                                                                                                                                                                                                                                                                                                                                                                                                                                                                                                                                                                                                                                                                                                                                                                                                                                                                                                                                                                                                                                                                                                                                                                                                                                                                                                                                                                                                                                                                                                                                                                                     </w:t>
            </w:r>
          </w:p>
          <w:p>
            <w:pPr>
              <w:numPr>
                <w:ilvl w:val="0"/>
                <w:numId w:val="6"/>
              </w:numPr>
              <w:snapToGrid/>
              <w:spacing w:before="0" w:after="0" w:line="280" w:lineRule="auto"/>
              <w:jc w:val="both"/>
            </w:pP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PCB *runOne = readyQueue[0];         //取出就绪队列队首进程</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readyQueue.erase(readyQueue.begin());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runningQueue.push_back(runOne);      //放入运行队列中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(runOne-&gt;needTime&gt;0){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runOne-&gt;needTime--;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runOne-cpuTime++;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//进程执行完后更新</w:t>
            </w:r>
            <w:r>
              <w:rPr>
                <w:rFonts w:ascii="Consolas" w:hAnsi="Consolas" w:eastAsia="Consolas" w:cs="Consolas"/>
                <w:b w:val="0"/>
                <w:i w:val="0"/>
                <w:strike w:val="0"/>
                <w:color w:val="000000"/>
                <w:spacing w:val="0"/>
                <w:sz w:val="18"/>
                <w:u w:val="none"/>
                <w:shd w:val="clear" w:color="auto" w:fill="auto"/>
              </w:rPr>
              <w:t xml:space="preserve">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runningQueue.pop_back();  </w:t>
            </w:r>
          </w:p>
          <w:p>
            <w:pPr>
              <w:numPr>
                <w:ilvl w:val="0"/>
                <w:numId w:val="6"/>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snapToGrid/>
              <w:spacing w:before="0" w:after="0" w:line="288" w:lineRule="auto"/>
              <w:ind w:left="0" w:right="0" w:firstLineChars="0"/>
              <w:jc w:val="both"/>
            </w:pPr>
          </w:p>
          <w:p>
            <w:pPr>
              <w:snapToGrid/>
              <w:spacing w:before="0" w:after="0" w:line="288" w:lineRule="auto"/>
              <w:ind w:left="0" w:right="0" w:firstLine="426"/>
              <w:jc w:val="center"/>
            </w:pPr>
          </w:p>
          <w:p>
            <w:pPr>
              <w:pStyle w:val="4"/>
            </w:pPr>
            <w:r>
              <w:t>1.4.3 DPTSR动态优先级的时间片轮转法</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创建进程时固定时间片大小为2，然后分配相应的优先级（数值越大，优先级越高），模拟时运行时间越小的进程优先级越高。每个时间片后，从运行队列转入到就绪队列的进程优先级-1，同时，在就绪队列中的进程会全部相应+1，达到动态优先级的效果。</w:t>
            </w:r>
          </w:p>
          <w:p>
            <w:pPr>
              <w:snapToGrid/>
              <w:spacing w:before="0" w:after="0" w:line="240" w:lineRule="auto"/>
              <w:ind w:left="0" w:right="0"/>
              <w:jc w:val="both"/>
              <w:rPr>
                <w:rFonts w:ascii="宋体" w:hAnsi="宋体" w:eastAsia="宋体" w:cs="宋体"/>
                <w:b w:val="0"/>
                <w:i w:val="0"/>
                <w:strike w:val="0"/>
                <w:color w:val="000000"/>
                <w:sz w:val="24"/>
                <w:u w:val="none"/>
              </w:rPr>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部分核心逻辑代码如下：</w:t>
            </w:r>
          </w:p>
          <w:p>
            <w:pPr>
              <w:numPr>
                <w:ilvl w:val="0"/>
                <w:numId w:val="7"/>
              </w:numPr>
              <w:snapToGrid/>
              <w:spacing w:before="0" w:after="0" w:line="280" w:lineRule="auto"/>
            </w:pPr>
            <w:r>
              <w:rPr>
                <w:rFonts w:ascii="Consolas" w:hAnsi="Consolas" w:eastAsia="Consolas" w:cs="Consolas"/>
                <w:b/>
                <w:i w:val="0"/>
                <w:strike w:val="0"/>
                <w:color w:val="006699"/>
                <w:spacing w:val="0"/>
                <w:sz w:val="18"/>
                <w:u w:val="none"/>
                <w:shd w:val="clear" w:color="auto" w:fill="auto"/>
              </w:rPr>
              <w:t>void</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::Dynamic_Priority_Time_Slice_Rotation(){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h: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(!readyQueue.empty() || !blockQueue.empty() || !runningQueue.empty()){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sort(readyQueue.begin(),readyQueue.end(),</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::compare);  </w:t>
            </w:r>
            <w:r>
              <w:rPr>
                <w:rFonts w:ascii="Consolas" w:hAnsi="Consolas" w:eastAsia="Consolas" w:cs="Consolas"/>
                <w:b w:val="0"/>
                <w:i w:val="0"/>
                <w:strike w:val="0"/>
                <w:color w:val="008200"/>
                <w:spacing w:val="0"/>
                <w:sz w:val="18"/>
                <w:u w:val="none"/>
                <w:shd w:val="clear" w:color="auto" w:fill="auto"/>
              </w:rPr>
              <w:t>//就绪队列排序</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PCB *runOne = readyQueue[0];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readyQueue.erase(readyQueue.begin());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strcpy(runOne-&gt;state, </w:t>
            </w:r>
            <w:r>
              <w:rPr>
                <w:rFonts w:ascii="Consolas" w:hAnsi="Consolas" w:eastAsia="Consolas" w:cs="Consolas"/>
                <w:b w:val="0"/>
                <w:i w:val="0"/>
                <w:strike w:val="0"/>
                <w:color w:val="0000FF"/>
                <w:spacing w:val="0"/>
                <w:sz w:val="18"/>
                <w:u w:val="none"/>
                <w:shd w:val="clear" w:color="auto" w:fill="auto"/>
              </w:rPr>
              <w:t>"运行"</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runningQueue.push_back(runOne);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//如果进程的所需执行时间&lt;时间片，则进程执行完毕</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(runOne-&gt;needTime&lt;=runOne-&gt;round){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runOne-&gt;cpuTime += runOne-&gt;needTime;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runOne-&gt;needTime=0；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runningQueue.pop_back();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//如果进程没有执行完</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runOne-&gt;needTime -= runOne-&gt;round;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runOne-&gt;cpuTime += runOne-&gt;round;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(unsigned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 readyQueue.size();i++){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readyQueue[i]-&gt;prio+=1;     </w:t>
            </w:r>
            <w:r>
              <w:rPr>
                <w:rFonts w:ascii="Consolas" w:hAnsi="Consolas" w:eastAsia="Consolas" w:cs="Consolas"/>
                <w:b w:val="0"/>
                <w:i w:val="0"/>
                <w:strike w:val="0"/>
                <w:color w:val="008200"/>
                <w:spacing w:val="0"/>
                <w:sz w:val="18"/>
                <w:u w:val="none"/>
                <w:shd w:val="clear" w:color="auto" w:fill="auto"/>
              </w:rPr>
              <w:t>//就绪队列中所有进程优先级+1</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(runOne-&gt;prio!=1){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runOne-&gt;prio = runOne-&gt;prio-1;   </w:t>
            </w:r>
            <w:r>
              <w:rPr>
                <w:rFonts w:ascii="Consolas" w:hAnsi="Consolas" w:eastAsia="Consolas" w:cs="Consolas"/>
                <w:b w:val="0"/>
                <w:i w:val="0"/>
                <w:strike w:val="0"/>
                <w:color w:val="008200"/>
                <w:spacing w:val="0"/>
                <w:sz w:val="18"/>
                <w:u w:val="none"/>
                <w:shd w:val="clear" w:color="auto" w:fill="auto"/>
              </w:rPr>
              <w:t>//运行队列中进程优先级-1</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//将时间片轮转的进程重新放入就绪队列中</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strcpy(runOne-&gt;state, </w:t>
            </w:r>
            <w:r>
              <w:rPr>
                <w:rFonts w:ascii="Consolas" w:hAnsi="Consolas" w:eastAsia="Consolas" w:cs="Consolas"/>
                <w:b w:val="0"/>
                <w:i w:val="0"/>
                <w:strike w:val="0"/>
                <w:color w:val="0000FF"/>
                <w:spacing w:val="0"/>
                <w:sz w:val="18"/>
                <w:u w:val="none"/>
                <w:shd w:val="clear" w:color="auto" w:fill="auto"/>
              </w:rPr>
              <w:t>"就绪"</w:t>
            </w:r>
            <w:r>
              <w:rPr>
                <w:rFonts w:ascii="Consolas" w:hAnsi="Consolas" w:eastAsia="Consolas" w:cs="Consolas"/>
                <w:b w:val="0"/>
                <w:i w:val="0"/>
                <w:strike w:val="0"/>
                <w:color w:val="000000"/>
                <w:spacing w:val="0"/>
                <w:sz w:val="18"/>
                <w:u w:val="none"/>
                <w:shd w:val="clear" w:color="auto" w:fill="auto"/>
              </w:rPr>
              <w:t xml:space="preserv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runningQueue.clear();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readyQueue.push_back(runOne);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
          <w:p>
            <w:pPr>
              <w:snapToGrid/>
              <w:spacing w:before="0" w:after="0" w:line="288" w:lineRule="auto"/>
              <w:ind w:left="0" w:right="0" w:firstLine="442" w:firstLineChars="201"/>
              <w:jc w:val="center"/>
              <w:rPr>
                <w:b/>
              </w:rPr>
            </w:pPr>
          </w:p>
          <w:p>
            <w:pPr>
              <w:pStyle w:val="3"/>
            </w:pPr>
            <w:r>
              <w:t>1.5 进程撤销</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模拟进程撤销为通过图形界面直接删除进程极其数据，包括所有队列中对应的进程控制块PCB的对象，释放进程在内存中占用的物理块，以及更新界面</w:t>
            </w:r>
          </w:p>
          <w:p>
            <w:pPr>
              <w:numPr>
                <w:ilvl w:val="0"/>
                <w:numId w:val="8"/>
              </w:numPr>
              <w:snapToGrid/>
              <w:spacing w:before="0" w:after="0" w:line="280" w:lineRule="auto"/>
            </w:pPr>
            <w:r>
              <w:rPr>
                <w:rFonts w:ascii="Consolas" w:hAnsi="Consolas" w:eastAsia="Consolas" w:cs="Consolas"/>
                <w:b w:val="0"/>
                <w:i w:val="0"/>
                <w:strike w:val="0"/>
                <w:color w:val="008200"/>
                <w:spacing w:val="0"/>
                <w:sz w:val="18"/>
                <w:u w:val="none"/>
                <w:shd w:val="clear" w:color="auto" w:fill="auto"/>
              </w:rPr>
              <w:t>//删除表格按钮</w:t>
            </w:r>
            <w:r>
              <w:rPr>
                <w:rFonts w:ascii="Consolas" w:hAnsi="Consolas" w:eastAsia="Consolas" w:cs="Consolas"/>
                <w:b w:val="0"/>
                <w:i w:val="0"/>
                <w:strike w:val="0"/>
                <w:color w:val="000000"/>
                <w:spacing w:val="0"/>
                <w:sz w:val="18"/>
                <w:u w:val="none"/>
                <w:shd w:val="clear" w:color="auto" w:fill="auto"/>
              </w:rPr>
              <w:t xml:space="preserve">  </w:t>
            </w:r>
          </w:p>
          <w:p>
            <w:pPr>
              <w:numPr>
                <w:ilvl w:val="0"/>
                <w:numId w:val="8"/>
              </w:numPr>
              <w:snapToGrid/>
              <w:spacing w:before="0" w:after="0" w:line="280" w:lineRule="auto"/>
            </w:pPr>
            <w:r>
              <w:rPr>
                <w:rFonts w:ascii="Consolas" w:hAnsi="Consolas" w:eastAsia="Consolas" w:cs="Consolas"/>
                <w:b/>
                <w:i w:val="0"/>
                <w:strike w:val="0"/>
                <w:color w:val="006699"/>
                <w:spacing w:val="0"/>
                <w:sz w:val="18"/>
                <w:u w:val="none"/>
                <w:shd w:val="clear" w:color="auto" w:fill="auto"/>
              </w:rPr>
              <w:t>void</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::on_deleteprocess_clicked(){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currentRow = ui-&gt;</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le-&gt;currentRow();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i=0;i&lt;processQueue.size();i++){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(QString::fromStdString(processQueue[i]-&gt;name) == ui-&gt;</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le-&gt;item(currentRow,0)-&gt;text()){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processQueue.erase(processQueue.begin()+i);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(!readyQueue.empty()){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(unsigned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i=0;i&lt;readyQueue.size();i++){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(QString::fromStdString(readyQueue[i]-&gt;name) == ui-&gt;</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le-&gt;item(currentRow,0)-&gt;text()){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readyQueue.erase(readyQueue.begin()+i);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ui-&gt;</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le-&gt;removeRow(currentRow);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8"/>
              </w:numPr>
              <w:pBdr>
                <w:bottom w:val="none" w:color="auto" w:sz="0" w:space="0"/>
              </w:pBdr>
              <w:snapToGrid/>
              <w:spacing w:before="0" w:after="0" w:line="280" w:lineRule="auto"/>
            </w:pPr>
            <w:r>
              <w:rPr>
                <w:rFonts w:ascii="Consolas" w:hAnsi="Consolas" w:eastAsia="Consolas" w:cs="Consolas"/>
                <w:b w:val="0"/>
                <w:i w:val="0"/>
                <w:strike w:val="0"/>
                <w:color w:val="008200"/>
                <w:spacing w:val="0"/>
                <w:sz w:val="18"/>
                <w:u w:val="none"/>
                <w:shd w:val="clear" w:color="auto" w:fill="auto"/>
              </w:rPr>
              <w:t xml:space="preserve">    //释放内存物理块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w-&gt;memoryTab-&gt;freeMemery(ui-&gt;</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le-&gt;item(currentRow,0)-&gt;text());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ui-&gt;</w:t>
            </w:r>
            <w:r>
              <w:rPr>
                <w:rFonts w:ascii="Consolas" w:hAnsi="Consolas" w:eastAsia="Consolas" w:cs="Consolas"/>
                <w:b w:val="0"/>
                <w:i w:val="0"/>
                <w:strike w:val="0"/>
                <w:color w:val="000000"/>
                <w:spacing w:val="0"/>
                <w:sz w:val="18"/>
                <w:u w:val="single"/>
                <w:shd w:val="clear" w:color="auto" w:fill="auto"/>
              </w:rPr>
              <w:t>processtab</w:t>
            </w:r>
            <w:r>
              <w:rPr>
                <w:rFonts w:ascii="Consolas" w:hAnsi="Consolas" w:eastAsia="Consolas" w:cs="Consolas"/>
                <w:b w:val="0"/>
                <w:i w:val="0"/>
                <w:strike w:val="0"/>
                <w:color w:val="000000"/>
                <w:spacing w:val="0"/>
                <w:sz w:val="18"/>
                <w:u w:val="none"/>
                <w:shd w:val="clear" w:color="auto" w:fill="auto"/>
              </w:rPr>
              <w:t xml:space="preserve">le-&gt;removeRow(currentRow);  </w:t>
            </w:r>
          </w:p>
          <w:p>
            <w:pPr>
              <w:numPr>
                <w:ilvl w:val="0"/>
                <w:numId w:val="8"/>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pBdr>
                <w:bottom w:val="none" w:color="auto" w:sz="0" w:space="0"/>
              </w:pBdr>
            </w:pPr>
          </w:p>
          <w:p>
            <w:pPr>
              <w:pBdr>
                <w:bottom w:val="none" w:color="auto" w:sz="0" w:space="0"/>
              </w:pBdr>
            </w:pPr>
          </w:p>
          <w:p>
            <w:pPr>
              <w:pBdr>
                <w:bottom w:val="none" w:color="auto" w:sz="0" w:space="0"/>
              </w:pBdr>
            </w:pPr>
          </w:p>
          <w:p>
            <w:pPr>
              <w:pStyle w:val="3"/>
              <w:pBdr>
                <w:bottom w:val="none" w:color="auto" w:sz="0" w:space="0"/>
              </w:pBdr>
            </w:pPr>
            <w:r>
              <w:t>1.6 和其他模块的联系</w:t>
            </w:r>
          </w:p>
          <w:p>
            <w:pPr>
              <w:pStyle w:val="4"/>
            </w:pPr>
            <w:r>
              <w:t>1.6.1 与内存模块</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进程每次调入处理机运行，会每秒传递一个需要访问的页面给内存模块（便于观察）。需要访问的页面在进程创建时随机生成，运行中一次请求</w:t>
            </w:r>
          </w:p>
          <w:p>
            <w:pPr>
              <w:snapToGrid/>
              <w:spacing w:before="0" w:after="0" w:line="240" w:lineRule="auto"/>
              <w:ind w:left="0" w:right="0"/>
              <w:jc w:val="both"/>
              <w:rPr>
                <w:rFonts w:ascii="宋体" w:hAnsi="宋体" w:eastAsia="宋体" w:cs="宋体"/>
                <w:b w:val="0"/>
                <w:i w:val="0"/>
                <w:strike w:val="0"/>
                <w:color w:val="000000"/>
                <w:sz w:val="24"/>
                <w:u w:val="none"/>
              </w:rPr>
            </w:pPr>
          </w:p>
          <w:p>
            <w:pPr>
              <w:jc w:val="center"/>
            </w:pPr>
            <w:r>
              <w:drawing>
                <wp:inline distT="0" distB="0" distL="0" distR="0">
                  <wp:extent cx="2981325" cy="255778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6"/>
                          <a:srcRect/>
                          <a:stretch>
                            <a:fillRect/>
                          </a:stretch>
                        </pic:blipFill>
                        <pic:spPr>
                          <a:xfrm>
                            <a:off x="0" y="0"/>
                            <a:ext cx="2981325" cy="2557794"/>
                          </a:xfrm>
                          <a:prstGeom prst="rect">
                            <a:avLst/>
                          </a:prstGeom>
                          <a:solidFill>
                            <a:srgbClr val="FFFFFF"/>
                          </a:solidFill>
                        </pic:spPr>
                      </pic:pic>
                    </a:graphicData>
                  </a:graphic>
                </wp:inline>
              </w:drawing>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如上图所示，运行进程pro0，首先第一个时间片访问页面2，后面依次逐个访问</w:t>
            </w:r>
          </w:p>
          <w:p>
            <w:pPr>
              <w:snapToGrid/>
              <w:spacing w:before="0" w:after="0" w:line="240" w:lineRule="auto"/>
              <w:ind w:left="0" w:right="0"/>
              <w:jc w:val="both"/>
              <w:rPr>
                <w:rFonts w:ascii="宋体" w:hAnsi="宋体" w:eastAsia="宋体" w:cs="宋体"/>
                <w:b w:val="0"/>
                <w:i w:val="0"/>
                <w:strike w:val="0"/>
                <w:color w:val="000000"/>
                <w:sz w:val="24"/>
                <w:u w:val="none"/>
              </w:rPr>
            </w:pPr>
          </w:p>
          <w:p>
            <w:pPr>
              <w:jc w:val="both"/>
            </w:pPr>
          </w:p>
          <w:p>
            <w:pPr>
              <w:pStyle w:val="4"/>
            </w:pPr>
            <w:r>
              <w:t>1.6.2 与文件系统和磁盘模块</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打开文件时会创建相应的进程“file”，CPU通过文件所在的磁盘块所在磁道序号，访问磁盘进行磁盘调度，读取文件的信息。</w:t>
            </w:r>
          </w:p>
          <w:p/>
          <w:p>
            <w:pPr>
              <w:snapToGrid/>
              <w:spacing w:before="0" w:after="0" w:line="288" w:lineRule="auto"/>
              <w:ind w:left="0" w:right="0" w:firstLine="426"/>
              <w:jc w:val="center"/>
            </w:pPr>
          </w:p>
          <w:p>
            <w:pPr>
              <w:snapToGrid/>
              <w:spacing w:before="0" w:after="0" w:line="288" w:lineRule="auto"/>
              <w:ind w:left="0" w:right="0" w:firstLine="426"/>
              <w:jc w:val="both"/>
            </w:pPr>
          </w:p>
          <w:p>
            <w:pPr>
              <w:snapToGrid/>
              <w:spacing w:before="0" w:after="0" w:line="288" w:lineRule="auto"/>
              <w:ind w:left="0" w:right="0" w:firstLine="426"/>
              <w:jc w:val="both"/>
            </w:pPr>
          </w:p>
          <w:p>
            <w:pPr>
              <w:snapToGrid/>
              <w:spacing w:before="0" w:after="0" w:line="288" w:lineRule="auto"/>
              <w:ind w:right="0"/>
              <w:jc w:val="both"/>
            </w:pPr>
            <w:r>
              <w:rPr>
                <w:rFonts w:ascii="宋体" w:hAnsi="宋体" w:eastAsia="宋体" w:cs="宋体"/>
                <w:b/>
                <w:i w:val="0"/>
                <w:strike w:val="0"/>
                <w:color w:val="FF0000"/>
                <w:spacing w:val="0"/>
                <w:sz w:val="21"/>
                <w:u w:val="none"/>
              </w:rPr>
              <w:t>2. 内存管理：考虑内存的动态分配与回收，采取何种数据结构，采用何内存分配算法等。</w:t>
            </w:r>
          </w:p>
          <w:p>
            <w:pPr>
              <w:snapToGrid/>
              <w:spacing w:before="0" w:after="0" w:line="288" w:lineRule="auto"/>
              <w:ind w:left="0" w:right="0" w:firstLine="424" w:firstLineChars="201"/>
              <w:jc w:val="both"/>
              <w:rPr>
                <w:rFonts w:ascii="宋体" w:hAnsi="宋体" w:eastAsia="宋体" w:cs="宋体"/>
                <w:b/>
                <w:i w:val="0"/>
                <w:strike w:val="0"/>
                <w:color w:val="2E74B5"/>
                <w:spacing w:val="0"/>
                <w:sz w:val="21"/>
                <w:u w:val="none"/>
              </w:rPr>
            </w:pPr>
            <w:r>
              <w:rPr>
                <w:rFonts w:ascii="宋体" w:hAnsi="宋体" w:eastAsia="宋体" w:cs="宋体"/>
                <w:b/>
                <w:i w:val="0"/>
                <w:strike w:val="0"/>
                <w:color w:val="2E74B5"/>
                <w:spacing w:val="0"/>
                <w:sz w:val="21"/>
                <w:u w:val="none"/>
              </w:rPr>
              <w:t>选做：内存的离散分配（分页式、分段式或段页式管理），以及基于此种机制下的虚拟内存管理，页面置换算法。</w:t>
            </w:r>
          </w:p>
          <w:p>
            <w:pPr>
              <w:pStyle w:val="3"/>
              <w:bidi w:val="0"/>
            </w:pPr>
            <w:r>
              <w:t>2.1 内存管理初始设计</w:t>
            </w:r>
          </w:p>
          <w:p>
            <w:pPr>
              <w:snapToGrid/>
              <w:spacing w:before="0" w:after="0" w:line="288" w:lineRule="auto"/>
              <w:ind w:left="0" w:right="0" w:firstLine="426"/>
              <w:jc w:val="both"/>
              <w:rPr>
                <w:rFonts w:ascii="宋体" w:hAnsi="宋体" w:eastAsia="宋体" w:cs="宋体"/>
                <w:b w:val="0"/>
                <w:i w:val="0"/>
                <w:strike w:val="0"/>
                <w:color w:val="000000"/>
                <w:sz w:val="24"/>
                <w:szCs w:val="24"/>
                <w:u w:val="none"/>
              </w:rPr>
            </w:pPr>
            <w:r>
              <w:rPr>
                <w:rFonts w:ascii="宋体" w:hAnsi="宋体" w:eastAsia="宋体" w:cs="宋体"/>
                <w:sz w:val="24"/>
                <w:szCs w:val="24"/>
              </w:rPr>
              <w:t>采用分页式内存离散分配。虚拟内存管理策略：请求（按需）调页策略。操作系统采用固定分配局部置换策略为进进程分配页框。为进程提供内存页框分配函数，页面请求函数，内存释</w:t>
            </w:r>
            <w:r>
              <w:rPr>
                <w:rFonts w:ascii="宋体" w:hAnsi="宋体" w:eastAsia="宋体" w:cs="宋体"/>
                <w:b w:val="0"/>
                <w:i w:val="0"/>
                <w:strike w:val="0"/>
                <w:color w:val="000000"/>
                <w:sz w:val="24"/>
                <w:szCs w:val="24"/>
                <w:u w:val="none"/>
              </w:rPr>
              <w:t>放函数。</w:t>
            </w:r>
          </w:p>
          <w:p>
            <w:pPr>
              <w:snapToGrid/>
              <w:spacing w:before="0" w:after="0" w:line="288" w:lineRule="auto"/>
              <w:ind w:left="0" w:right="0" w:firstLine="426"/>
              <w:jc w:val="both"/>
              <w:rPr>
                <w:rFonts w:ascii="宋体" w:hAnsi="宋体" w:eastAsia="宋体" w:cs="宋体"/>
                <w:b w:val="0"/>
                <w:i w:val="0"/>
                <w:strike w:val="0"/>
                <w:color w:val="000000"/>
                <w:sz w:val="24"/>
                <w:szCs w:val="24"/>
                <w:u w:val="none"/>
              </w:rPr>
            </w:pPr>
          </w:p>
          <w:p>
            <w:pPr>
              <w:snapToGrid/>
              <w:spacing w:before="0" w:after="0" w:line="240" w:lineRule="auto"/>
              <w:ind w:left="0" w:right="0"/>
              <w:jc w:val="both"/>
              <w:rPr>
                <w:rFonts w:hint="eastAsia" w:eastAsia="宋体"/>
                <w:b w:val="0"/>
                <w:i w:val="0"/>
                <w:strike w:val="0"/>
                <w:spacing w:val="0"/>
                <w:sz w:val="24"/>
                <w:szCs w:val="24"/>
                <w:u w:val="none"/>
                <w:lang w:eastAsia="zh-CN"/>
              </w:rPr>
            </w:pPr>
            <w:r>
              <w:rPr>
                <w:rFonts w:ascii="宋体" w:hAnsi="宋体" w:eastAsia="宋体" w:cs="宋体"/>
                <w:b w:val="0"/>
                <w:i w:val="0"/>
                <w:strike w:val="0"/>
                <w:color w:val="000000"/>
                <w:sz w:val="24"/>
                <w:szCs w:val="24"/>
                <w:u w:val="none"/>
              </w:rPr>
              <w:t>内存管理辅助结构体</w:t>
            </w:r>
            <w:r>
              <w:rPr>
                <w:rFonts w:hint="eastAsia" w:ascii="宋体" w:hAnsi="宋体" w:eastAsia="宋体" w:cs="宋体"/>
                <w:b w:val="0"/>
                <w:i w:val="0"/>
                <w:strike w:val="0"/>
                <w:color w:val="000000"/>
                <w:sz w:val="24"/>
                <w:szCs w:val="24"/>
                <w:u w:val="none"/>
                <w:lang w:eastAsia="zh-CN"/>
              </w:rPr>
              <w:t>：</w:t>
            </w:r>
          </w:p>
          <w:p>
            <w:pPr>
              <w:numPr>
                <w:ilvl w:val="0"/>
                <w:numId w:val="9"/>
              </w:numPr>
              <w:snapToGrid/>
              <w:spacing w:before="0" w:after="0" w:line="280" w:lineRule="auto"/>
              <w:jc w:val="both"/>
            </w:pPr>
            <w:r>
              <w:rPr>
                <w:rFonts w:ascii="Consolas" w:hAnsi="Consolas" w:eastAsia="Consolas" w:cs="Consolas"/>
                <w:b/>
                <w:i w:val="0"/>
                <w:strike w:val="0"/>
                <w:color w:val="006699"/>
                <w:spacing w:val="0"/>
                <w:sz w:val="18"/>
                <w:u w:val="none"/>
                <w:shd w:val="clear" w:color="auto" w:fill="auto"/>
              </w:rPr>
              <w:t>struct</w:t>
            </w:r>
            <w:r>
              <w:rPr>
                <w:rFonts w:ascii="Consolas" w:hAnsi="Consolas" w:eastAsia="Consolas" w:cs="Consolas"/>
                <w:b w:val="0"/>
                <w:i w:val="0"/>
                <w:strike w:val="0"/>
                <w:color w:val="000000"/>
                <w:spacing w:val="0"/>
                <w:sz w:val="18"/>
                <w:u w:val="none"/>
                <w:shd w:val="clear" w:color="auto" w:fill="auto"/>
              </w:rPr>
              <w:t xml:space="preserve"> usedMemeryBlock{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memeryBlockSize;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QString pid;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requestPageList[50];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blockSize = 0;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requestPageCount = 0;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ranking;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pageList[5][2];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QQueue&lt;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&gt; FIFOPageQueue;</w:t>
            </w:r>
            <w:r>
              <w:rPr>
                <w:rFonts w:ascii="Consolas" w:hAnsi="Consolas" w:eastAsia="Consolas" w:cs="Consolas"/>
                <w:b w:val="0"/>
                <w:i w:val="0"/>
                <w:strike w:val="0"/>
                <w:color w:val="008200"/>
                <w:spacing w:val="0"/>
                <w:sz w:val="18"/>
                <w:u w:val="none"/>
                <w:shd w:val="clear" w:color="auto" w:fill="auto"/>
              </w:rPr>
              <w:t>//FIFO算法辅助队列</w:t>
            </w:r>
            <w:r>
              <w:rPr>
                <w:rFonts w:ascii="Consolas" w:hAnsi="Consolas" w:eastAsia="Consolas" w:cs="Consolas"/>
                <w:b w:val="0"/>
                <w:i w:val="0"/>
                <w:strike w:val="0"/>
                <w:color w:val="000000"/>
                <w:spacing w:val="0"/>
                <w:sz w:val="18"/>
                <w:u w:val="none"/>
                <w:shd w:val="clear" w:color="auto" w:fill="auto"/>
              </w:rPr>
              <w:t xml:space="preserve">  </w:t>
            </w:r>
          </w:p>
          <w:p>
            <w:pPr>
              <w:numPr>
                <w:ilvl w:val="0"/>
                <w:numId w:val="9"/>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usedMemeryBlock *nextBlock;  </w:t>
            </w: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 xml:space="preserve">};  </w:t>
            </w:r>
          </w:p>
          <w:p>
            <w:pPr>
              <w:snapToGrid/>
              <w:spacing w:before="0" w:after="0" w:line="240" w:lineRule="auto"/>
              <w:ind w:left="0" w:right="0"/>
              <w:jc w:val="both"/>
              <w:rPr>
                <w:rFonts w:ascii="宋体" w:hAnsi="宋体" w:eastAsia="宋体" w:cs="宋体"/>
                <w:b w:val="0"/>
                <w:i w:val="0"/>
                <w:strike w:val="0"/>
                <w:color w:val="000000"/>
                <w:sz w:val="24"/>
                <w:u w:val="none"/>
              </w:rPr>
            </w:pPr>
          </w:p>
          <w:p>
            <w:pPr>
              <w:snapToGrid/>
              <w:spacing w:before="0" w:after="0" w:line="240" w:lineRule="auto"/>
              <w:ind w:left="0" w:right="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使用链表存储每个进程的内存分配情况。</w:t>
            </w:r>
          </w:p>
          <w:p>
            <w:pPr>
              <w:snapToGrid/>
              <w:spacing w:before="0" w:after="0" w:line="240" w:lineRule="auto"/>
              <w:ind w:left="0" w:right="0"/>
              <w:jc w:val="both"/>
              <w:rPr>
                <w:rFonts w:ascii="宋体" w:hAnsi="宋体" w:eastAsia="宋体" w:cs="宋体"/>
              </w:rPr>
            </w:pPr>
            <w:r>
              <w:rPr>
                <w:rFonts w:ascii="宋体" w:hAnsi="宋体" w:eastAsia="宋体" w:cs="宋体"/>
                <w:b w:val="0"/>
                <w:i w:val="0"/>
                <w:strike w:val="0"/>
                <w:color w:val="000000"/>
                <w:sz w:val="24"/>
                <w:u w:val="none"/>
              </w:rPr>
              <w:t>内存初始化状态，初始为400个页框：</w:t>
            </w:r>
          </w:p>
          <w:p>
            <w:pPr>
              <w:snapToGrid/>
              <w:spacing w:before="0" w:after="0" w:line="288" w:lineRule="auto"/>
              <w:ind w:right="0"/>
              <w:jc w:val="center"/>
            </w:pPr>
            <w:r>
              <w:drawing>
                <wp:inline distT="0" distB="0" distL="0" distR="0">
                  <wp:extent cx="3945890" cy="1394460"/>
                  <wp:effectExtent l="0" t="0" r="1270" b="762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7"/>
                          <a:stretch>
                            <a:fillRect/>
                          </a:stretch>
                        </pic:blipFill>
                        <pic:spPr>
                          <a:xfrm>
                            <a:off x="0" y="0"/>
                            <a:ext cx="3945890" cy="1394460"/>
                          </a:xfrm>
                          <a:prstGeom prst="rect">
                            <a:avLst/>
                          </a:prstGeom>
                        </pic:spPr>
                      </pic:pic>
                    </a:graphicData>
                  </a:graphic>
                </wp:inline>
              </w:drawing>
            </w:r>
          </w:p>
          <w:p>
            <w:pPr>
              <w:snapToGrid/>
              <w:spacing w:before="0" w:after="0" w:line="288" w:lineRule="auto"/>
              <w:ind w:right="0"/>
              <w:jc w:val="center"/>
            </w:pPr>
          </w:p>
          <w:p>
            <w:pPr>
              <w:snapToGrid/>
              <w:spacing w:before="0" w:after="0" w:line="240" w:lineRule="auto"/>
              <w:ind w:left="0" w:right="0"/>
              <w:jc w:val="both"/>
            </w:pPr>
            <w:r>
              <w:rPr>
                <w:rFonts w:ascii="宋体" w:hAnsi="宋体" w:eastAsia="宋体" w:cs="宋体"/>
                <w:b w:val="0"/>
                <w:i w:val="0"/>
                <w:strike w:val="0"/>
                <w:color w:val="000000"/>
                <w:sz w:val="24"/>
                <w:u w:val="none"/>
              </w:rPr>
              <w:t>虚拟内存初始化状态</w:t>
            </w:r>
            <w:r>
              <w:t>：</w:t>
            </w:r>
          </w:p>
          <w:p>
            <w:pPr>
              <w:pBdr>
                <w:bottom w:val="none" w:color="auto" w:sz="0" w:space="0"/>
              </w:pBdr>
              <w:snapToGrid/>
              <w:spacing w:before="0" w:after="0" w:line="288" w:lineRule="auto"/>
              <w:ind w:left="0" w:right="0" w:firstLine="426"/>
              <w:jc w:val="center"/>
            </w:pPr>
            <w:r>
              <w:drawing>
                <wp:inline distT="0" distB="0" distL="114300" distR="114300">
                  <wp:extent cx="2195195" cy="2035175"/>
                  <wp:effectExtent l="0" t="0" r="1460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2195195" cy="2035175"/>
                          </a:xfrm>
                          <a:prstGeom prst="rect">
                            <a:avLst/>
                          </a:prstGeom>
                          <a:noFill/>
                          <a:ln>
                            <a:noFill/>
                          </a:ln>
                        </pic:spPr>
                      </pic:pic>
                    </a:graphicData>
                  </a:graphic>
                </wp:inline>
              </w:drawing>
            </w:r>
          </w:p>
          <w:p>
            <w:pPr>
              <w:pBdr>
                <w:bottom w:val="none" w:color="auto" w:sz="0" w:space="0"/>
              </w:pBdr>
              <w:snapToGrid/>
              <w:spacing w:before="0" w:after="0" w:line="288" w:lineRule="auto"/>
              <w:ind w:left="0" w:right="0" w:firstLine="426"/>
              <w:jc w:val="center"/>
            </w:pPr>
          </w:p>
          <w:p>
            <w:pPr>
              <w:pBdr>
                <w:bottom w:val="none" w:color="auto" w:sz="0" w:space="0"/>
              </w:pBdr>
              <w:snapToGrid/>
              <w:spacing w:before="0" w:after="0" w:line="288" w:lineRule="auto"/>
              <w:ind w:left="0" w:right="0" w:firstLine="426"/>
              <w:jc w:val="center"/>
            </w:pPr>
          </w:p>
          <w:p>
            <w:pPr>
              <w:pStyle w:val="3"/>
              <w:pBdr>
                <w:bottom w:val="none" w:color="auto" w:sz="0" w:space="0"/>
              </w:pBdr>
            </w:pPr>
            <w:r>
              <w:t>2.2 内存请求</w:t>
            </w:r>
          </w:p>
          <w:p>
            <w:pPr>
              <w:snapToGrid/>
              <w:spacing w:before="0" w:after="0" w:line="288" w:lineRule="auto"/>
              <w:ind w:left="0" w:right="0" w:firstLine="0"/>
              <w:jc w:val="both"/>
            </w:pPr>
            <w:r>
              <w:t xml:space="preserve">  </w:t>
            </w:r>
            <w:r>
              <w:rPr>
                <w:rFonts w:ascii="宋体" w:hAnsi="宋体" w:eastAsia="宋体" w:cs="宋体"/>
                <w:sz w:val="24"/>
              </w:rPr>
              <w:t xml:space="preserve">    在进程创建时需要先调用我的内存请求函数，根据进程的id和它需要的也框数进行内存的页框分配</w:t>
            </w:r>
            <w:r>
              <w:t>。</w:t>
            </w:r>
          </w:p>
          <w:p>
            <w:pPr>
              <w:snapToGrid/>
              <w:spacing w:before="0" w:after="0" w:line="288" w:lineRule="auto"/>
              <w:ind w:left="0" w:right="0" w:firstLine="0"/>
              <w:jc w:val="both"/>
            </w:pPr>
            <w:r>
              <w:t xml:space="preserve">      关键代码：</w:t>
            </w:r>
          </w:p>
          <w:p>
            <w:pPr>
              <w:numPr>
                <w:ilvl w:val="0"/>
                <w:numId w:val="10"/>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Memory::requestMemery(</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pageFrame,QString pid){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count = 0;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struct</w:t>
            </w:r>
            <w:r>
              <w:rPr>
                <w:rFonts w:ascii="Consolas" w:hAnsi="Consolas" w:eastAsia="Consolas" w:cs="Consolas"/>
                <w:b w:val="0"/>
                <w:i w:val="0"/>
                <w:strike w:val="0"/>
                <w:color w:val="000000"/>
                <w:spacing w:val="0"/>
                <w:sz w:val="18"/>
                <w:u w:val="none"/>
                <w:shd w:val="clear" w:color="auto" w:fill="auto"/>
              </w:rPr>
              <w:t xml:space="preserve"> usedMemeryBlock * block = </w:t>
            </w:r>
            <w:r>
              <w:rPr>
                <w:rFonts w:ascii="Consolas" w:hAnsi="Consolas" w:eastAsia="Consolas" w:cs="Consolas"/>
                <w:b/>
                <w:i w:val="0"/>
                <w:strike w:val="0"/>
                <w:color w:val="006699"/>
                <w:spacing w:val="0"/>
                <w:sz w:val="18"/>
                <w:u w:val="none"/>
                <w:shd w:val="clear" w:color="auto" w:fill="auto"/>
              </w:rPr>
              <w:t>new</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struct</w:t>
            </w:r>
            <w:r>
              <w:rPr>
                <w:rFonts w:ascii="Consolas" w:hAnsi="Consolas" w:eastAsia="Consolas" w:cs="Consolas"/>
                <w:b w:val="0"/>
                <w:i w:val="0"/>
                <w:strike w:val="0"/>
                <w:color w:val="000000"/>
                <w:spacing w:val="0"/>
                <w:sz w:val="18"/>
                <w:u w:val="none"/>
                <w:shd w:val="clear" w:color="auto" w:fill="auto"/>
              </w:rPr>
              <w:t xml:space="preserve"> usedMemeryBlock();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block-&gt;memeryBlockSize = pageFrame;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block-&gt;pid = pid;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block-&gt;nextBlock =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-&gt;usedMemeryList;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block-&gt;ranking =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-&gt;proCount;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-&gt;usedMemeryList = block;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(i=0;i&lt;50;i++){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block-&gt;requestPageList[i] = -1;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(i=0;i&lt;pageFrame;i++){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block-&gt;pageList[i][0] = -1;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i=0;i&lt;400;i++){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-&gt;isUsed[i]==0){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block-&gt;pageList[count][1] = i;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-&gt;isUsed[i] = 1;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count++;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(count==pageFrame)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(i==400)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-&gt;dye(block,0);</w:t>
            </w:r>
            <w:r>
              <w:rPr>
                <w:rFonts w:ascii="Consolas" w:hAnsi="Consolas" w:eastAsia="Consolas" w:cs="Consolas"/>
                <w:b w:val="0"/>
                <w:i w:val="0"/>
                <w:strike w:val="0"/>
                <w:color w:val="008200"/>
                <w:spacing w:val="0"/>
                <w:sz w:val="18"/>
                <w:u w:val="none"/>
                <w:shd w:val="clear" w:color="auto" w:fill="auto"/>
              </w:rPr>
              <w:t>//对已分配的内存进行染色</w:t>
            </w:r>
            <w:r>
              <w:rPr>
                <w:rFonts w:ascii="Consolas" w:hAnsi="Consolas" w:eastAsia="Consolas" w:cs="Consolas"/>
                <w:b w:val="0"/>
                <w:i w:val="0"/>
                <w:strike w:val="0"/>
                <w:color w:val="000000"/>
                <w:spacing w:val="0"/>
                <w:sz w:val="18"/>
                <w:u w:val="none"/>
                <w:shd w:val="clear" w:color="auto" w:fill="auto"/>
              </w:rPr>
              <w:t xml:space="preserve">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-&gt;proCount++;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w-&gt;diskTab-&gt;createVirtualMemoryBlock(pid,block-&gt;ranking);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widowControl w:val="0"/>
              <w:numPr>
                <w:ilvl w:val="0"/>
                <w:numId w:val="0"/>
              </w:numPr>
              <w:snapToGrid/>
              <w:spacing w:before="0" w:after="0" w:line="280" w:lineRule="auto"/>
              <w:jc w:val="both"/>
              <w:rPr>
                <w:rFonts w:ascii="Consolas" w:hAnsi="Consolas" w:eastAsia="Consolas" w:cs="Consolas"/>
                <w:b w:val="0"/>
                <w:i w:val="0"/>
                <w:strike w:val="0"/>
                <w:color w:val="000000"/>
                <w:spacing w:val="0"/>
                <w:sz w:val="18"/>
                <w:u w:val="none"/>
                <w:shd w:val="clear" w:color="auto" w:fill="auto"/>
              </w:rPr>
            </w:pPr>
          </w:p>
          <w:p>
            <w:pPr>
              <w:widowControl w:val="0"/>
              <w:numPr>
                <w:ilvl w:val="0"/>
                <w:numId w:val="0"/>
              </w:numPr>
              <w:snapToGrid/>
              <w:spacing w:before="0" w:after="0" w:line="280" w:lineRule="auto"/>
              <w:jc w:val="both"/>
              <w:rPr>
                <w:rFonts w:ascii="Consolas" w:hAnsi="Consolas" w:eastAsia="Consolas" w:cs="Consolas"/>
                <w:b w:val="0"/>
                <w:i w:val="0"/>
                <w:strike w:val="0"/>
                <w:color w:val="000000"/>
                <w:spacing w:val="0"/>
                <w:sz w:val="18"/>
                <w:u w:val="none"/>
                <w:shd w:val="clear" w:color="auto" w:fill="auto"/>
              </w:rPr>
            </w:pPr>
          </w:p>
          <w:p>
            <w:pPr>
              <w:snapToGrid/>
              <w:spacing w:before="0" w:after="0" w:line="280" w:lineRule="auto"/>
              <w:ind w:left="0"/>
              <w:jc w:val="both"/>
            </w:pPr>
            <w:r>
              <w:t xml:space="preserve"> 内存分配后：</w:t>
            </w:r>
          </w:p>
          <w:p>
            <w:pPr>
              <w:snapToGrid/>
              <w:spacing w:before="0" w:after="0" w:line="280" w:lineRule="auto"/>
              <w:ind w:left="0"/>
              <w:jc w:val="center"/>
            </w:pPr>
            <w:r>
              <w:drawing>
                <wp:inline distT="0" distB="0" distL="0" distR="0">
                  <wp:extent cx="5160645" cy="1814195"/>
                  <wp:effectExtent l="0" t="0" r="5715" b="14605"/>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9"/>
                          <a:srcRect/>
                          <a:stretch>
                            <a:fillRect/>
                          </a:stretch>
                        </pic:blipFill>
                        <pic:spPr>
                          <a:xfrm>
                            <a:off x="0" y="0"/>
                            <a:ext cx="5160645" cy="1814195"/>
                          </a:xfrm>
                          <a:prstGeom prst="rect">
                            <a:avLst/>
                          </a:prstGeom>
                        </pic:spPr>
                      </pic:pic>
                    </a:graphicData>
                  </a:graphic>
                </wp:inline>
              </w:drawing>
            </w:r>
          </w:p>
          <w:p>
            <w:pPr>
              <w:snapToGrid/>
              <w:spacing w:before="0" w:after="0" w:line="280" w:lineRule="auto"/>
              <w:ind w:left="0"/>
              <w:jc w:val="center"/>
            </w:pPr>
          </w:p>
          <w:p>
            <w:pPr>
              <w:snapToGrid/>
              <w:spacing w:before="0" w:after="0" w:line="280" w:lineRule="auto"/>
              <w:ind w:left="0"/>
              <w:jc w:val="both"/>
            </w:pPr>
            <w:r>
              <w:t>虚拟内存：</w:t>
            </w:r>
          </w:p>
          <w:p>
            <w:pPr>
              <w:pBdr>
                <w:bottom w:val="none" w:color="auto" w:sz="0" w:space="0"/>
              </w:pBdr>
              <w:snapToGrid/>
              <w:spacing w:before="0" w:after="0" w:line="280" w:lineRule="auto"/>
              <w:ind w:left="0"/>
              <w:jc w:val="center"/>
            </w:pPr>
            <w:r>
              <w:drawing>
                <wp:inline distT="0" distB="0" distL="0" distR="0">
                  <wp:extent cx="2828925" cy="2068830"/>
                  <wp:effectExtent l="0" t="0" r="5715" b="381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30"/>
                          <a:srcRect/>
                          <a:stretch>
                            <a:fillRect/>
                          </a:stretch>
                        </pic:blipFill>
                        <pic:spPr>
                          <a:xfrm>
                            <a:off x="0" y="0"/>
                            <a:ext cx="2828925" cy="2069118"/>
                          </a:xfrm>
                          <a:prstGeom prst="rect">
                            <a:avLst/>
                          </a:prstGeom>
                        </pic:spPr>
                      </pic:pic>
                    </a:graphicData>
                  </a:graphic>
                </wp:inline>
              </w:drawing>
            </w:r>
          </w:p>
          <w:p>
            <w:pPr>
              <w:pBdr>
                <w:bottom w:val="none" w:color="auto" w:sz="0" w:space="0"/>
              </w:pBdr>
              <w:snapToGrid/>
              <w:spacing w:before="0" w:after="0" w:line="280" w:lineRule="auto"/>
              <w:ind w:left="0"/>
              <w:jc w:val="center"/>
            </w:pPr>
          </w:p>
          <w:p>
            <w:pPr>
              <w:pBdr>
                <w:bottom w:val="none" w:color="auto" w:sz="0" w:space="0"/>
              </w:pBdr>
              <w:snapToGrid/>
              <w:spacing w:before="0" w:after="0" w:line="280" w:lineRule="auto"/>
              <w:ind w:left="0"/>
              <w:jc w:val="center"/>
            </w:pPr>
          </w:p>
          <w:p>
            <w:pPr>
              <w:pStyle w:val="3"/>
              <w:pBdr>
                <w:bottom w:val="none" w:color="auto" w:sz="0" w:space="0"/>
              </w:pBdr>
            </w:pPr>
            <w:r>
              <w:t>2.3 页面请求请求</w:t>
            </w:r>
          </w:p>
          <w:p>
            <w:pPr>
              <w:snapToGrid/>
              <w:spacing w:before="0" w:after="0" w:line="288" w:lineRule="auto"/>
              <w:ind w:left="0" w:right="0" w:firstLine="0"/>
              <w:jc w:val="both"/>
              <w:rPr>
                <w:b w:val="0"/>
                <w:i w:val="0"/>
                <w:strike w:val="0"/>
                <w:spacing w:val="0"/>
                <w:u w:val="none"/>
              </w:rPr>
            </w:pPr>
            <w:r>
              <w:t xml:space="preserve">      在进程运行时需要请求页面，为此提供了页面请求函数，提供了最久未使用算法(LRU）和先来先服务算法（FIFO），LRU算法用</w:t>
            </w:r>
            <w:r>
              <w:rPr>
                <w:b w:val="0"/>
                <w:i w:val="0"/>
                <w:strike w:val="0"/>
                <w:spacing w:val="0"/>
                <w:u w:val="none"/>
              </w:rPr>
              <w:t>requestPageList数组进行统计请求的页面作为辅助数据结构，FIFO算法用FIFOPageQueue队列作为辅助结构</w:t>
            </w:r>
          </w:p>
          <w:p>
            <w:pPr>
              <w:snapToGrid/>
              <w:spacing w:before="0" w:after="0" w:line="288" w:lineRule="auto"/>
              <w:ind w:left="0" w:right="0" w:firstLine="0"/>
              <w:jc w:val="both"/>
            </w:pPr>
            <w:r>
              <w:t>关键代码：</w:t>
            </w:r>
          </w:p>
          <w:p>
            <w:pPr>
              <w:numPr>
                <w:ilvl w:val="0"/>
                <w:numId w:val="11"/>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//先进先出置换算法</w:t>
            </w:r>
            <w:r>
              <w:rPr>
                <w:rFonts w:ascii="Consolas" w:hAnsi="Consolas" w:eastAsia="Consolas" w:cs="Consolas"/>
                <w:b w:val="0"/>
                <w:i w:val="0"/>
                <w:strike w:val="0"/>
                <w:color w:val="000000"/>
                <w:spacing w:val="0"/>
                <w:sz w:val="18"/>
                <w:u w:val="none"/>
                <w:shd w:val="clear" w:color="auto" w:fill="auto"/>
              </w:rPr>
              <w:t xml:space="preserve">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OutPage = block-&gt;FIFOPageQueue.dequeue();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block-&gt;FIFOPageQueue.enqueue(page);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//取出需要置换的位置</w:t>
            </w:r>
            <w:r>
              <w:rPr>
                <w:rFonts w:ascii="Consolas" w:hAnsi="Consolas" w:eastAsia="Consolas" w:cs="Consolas"/>
                <w:b w:val="0"/>
                <w:i w:val="0"/>
                <w:strike w:val="0"/>
                <w:color w:val="000000"/>
                <w:spacing w:val="0"/>
                <w:sz w:val="18"/>
                <w:u w:val="none"/>
                <w:shd w:val="clear" w:color="auto" w:fill="auto"/>
              </w:rPr>
              <w:t xml:space="preserve">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index;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(index=0;index&lt;block-&gt;memeryBlockSize;index++){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(block-&gt;pageList[index][0] == OutPage){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1"/>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snapToGrid/>
              <w:spacing w:before="0" w:after="0" w:line="288" w:lineRule="auto"/>
              <w:ind w:left="0" w:right="0" w:firstLine="0"/>
              <w:jc w:val="both"/>
            </w:pPr>
          </w:p>
          <w:p>
            <w:pPr>
              <w:snapToGrid/>
              <w:spacing w:before="0" w:after="0" w:line="288" w:lineRule="auto"/>
              <w:ind w:left="0" w:right="0" w:firstLine="0"/>
              <w:jc w:val="both"/>
            </w:pPr>
          </w:p>
          <w:p>
            <w:pPr>
              <w:numPr>
                <w:ilvl w:val="0"/>
                <w:numId w:val="12"/>
              </w:numPr>
              <w:pBdr>
                <w:bottom w:val="none" w:color="auto" w:sz="0" w:space="0"/>
              </w:pBd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//页面置换算法 最久未使用算法</w:t>
            </w:r>
            <w:r>
              <w:rPr>
                <w:rFonts w:ascii="Consolas" w:hAnsi="Consolas" w:eastAsia="Consolas" w:cs="Consolas"/>
                <w:b w:val="0"/>
                <w:i w:val="0"/>
                <w:strike w:val="0"/>
                <w:color w:val="000000"/>
                <w:spacing w:val="0"/>
                <w:sz w:val="18"/>
                <w:u w:val="none"/>
                <w:shd w:val="clear" w:color="auto" w:fill="auto"/>
              </w:rPr>
              <w:t xml:space="preserve">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//寻找替换的位置</w:t>
            </w:r>
            <w:r>
              <w:rPr>
                <w:rFonts w:ascii="Consolas" w:hAnsi="Consolas" w:eastAsia="Consolas" w:cs="Consolas"/>
                <w:b w:val="0"/>
                <w:i w:val="0"/>
                <w:strike w:val="0"/>
                <w:color w:val="000000"/>
                <w:spacing w:val="0"/>
                <w:sz w:val="18"/>
                <w:u w:val="none"/>
                <w:shd w:val="clear" w:color="auto" w:fill="auto"/>
              </w:rPr>
              <w:t xml:space="preserve">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k;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postion[block-&gt;memeryBlockSize];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count = 0;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(k = 0;k&lt;block-&gt;memeryBlockSize;k++){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postion[k] = -1;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//对前面的页进行扫描</w:t>
            </w:r>
            <w:r>
              <w:rPr>
                <w:rFonts w:ascii="Consolas" w:hAnsi="Consolas" w:eastAsia="Consolas" w:cs="Consolas"/>
                <w:b w:val="0"/>
                <w:i w:val="0"/>
                <w:strike w:val="0"/>
                <w:color w:val="000000"/>
                <w:spacing w:val="0"/>
                <w:sz w:val="18"/>
                <w:u w:val="none"/>
                <w:shd w:val="clear" w:color="auto" w:fill="auto"/>
              </w:rPr>
              <w:t xml:space="preserve">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(k = block-&gt;requestPageCount-1;k&gt;=0;k--){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z;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(z=0;z&lt;block-&gt;memeryBlockSize;z++){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(block-&gt;requestPageList[k] == block-&gt;pageList[z][0]){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(postion[z]!=0)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postion[z] = 0;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count++;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(count == block-&gt;memeryBlockSize-1){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//取出需要置换的位置</w:t>
            </w:r>
            <w:r>
              <w:rPr>
                <w:rFonts w:ascii="Consolas" w:hAnsi="Consolas" w:eastAsia="Consolas" w:cs="Consolas"/>
                <w:b w:val="0"/>
                <w:i w:val="0"/>
                <w:strike w:val="0"/>
                <w:color w:val="000000"/>
                <w:spacing w:val="0"/>
                <w:sz w:val="18"/>
                <w:u w:val="none"/>
                <w:shd w:val="clear" w:color="auto" w:fill="auto"/>
              </w:rPr>
              <w:t xml:space="preserve">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index;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(index=0;index&lt;block-&gt;memeryBlockSize;index++){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(postion[index]==-1){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2"/>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snapToGrid/>
              <w:spacing w:before="0" w:after="0" w:line="288" w:lineRule="auto"/>
              <w:ind w:left="0" w:right="0" w:firstLine="426"/>
              <w:jc w:val="both"/>
              <w:rPr>
                <w:rFonts w:ascii="宋体" w:hAnsi="宋体" w:eastAsia="宋体" w:cs="宋体"/>
                <w:b w:val="0"/>
                <w:i w:val="0"/>
                <w:strike w:val="0"/>
                <w:color w:val="FF0000"/>
                <w:spacing w:val="0"/>
                <w:sz w:val="21"/>
                <w:u w:val="none"/>
              </w:rPr>
            </w:pPr>
          </w:p>
          <w:p>
            <w:pPr>
              <w:pStyle w:val="3"/>
            </w:pPr>
            <w:r>
              <w:t>2.4 内存释放</w:t>
            </w:r>
          </w:p>
          <w:p>
            <w:r>
              <w:t xml:space="preserve">        当进程运行完时需要释放该进程的内存以及虚拟内存</w:t>
            </w:r>
          </w:p>
          <w:p>
            <w:r>
              <w:t>关键代码：</w:t>
            </w:r>
          </w:p>
          <w:p>
            <w:pPr>
              <w:numPr>
                <w:ilvl w:val="0"/>
                <w:numId w:val="13"/>
              </w:numPr>
              <w:snapToGrid/>
              <w:spacing w:before="0" w:after="0" w:line="280" w:lineRule="auto"/>
            </w:pPr>
            <w:r>
              <w:rPr>
                <w:rFonts w:ascii="Consolas" w:hAnsi="Consolas" w:eastAsia="Consolas" w:cs="Consolas"/>
                <w:b w:val="0"/>
                <w:i w:val="0"/>
                <w:strike w:val="0"/>
                <w:color w:val="008200"/>
                <w:spacing w:val="0"/>
                <w:sz w:val="18"/>
                <w:u w:val="none"/>
                <w:shd w:val="clear" w:color="auto" w:fill="auto"/>
              </w:rPr>
              <w:t>//释放内存</w:t>
            </w:r>
            <w:r>
              <w:rPr>
                <w:rFonts w:ascii="Consolas" w:hAnsi="Consolas" w:eastAsia="Consolas" w:cs="Consolas"/>
                <w:b w:val="0"/>
                <w:i w:val="0"/>
                <w:strike w:val="0"/>
                <w:color w:val="000000"/>
                <w:spacing w:val="0"/>
                <w:sz w:val="18"/>
                <w:u w:val="none"/>
                <w:shd w:val="clear" w:color="auto" w:fill="auto"/>
              </w:rPr>
              <w:t xml:space="preserve">  </w:t>
            </w:r>
          </w:p>
          <w:p>
            <w:pPr>
              <w:numPr>
                <w:ilvl w:val="0"/>
                <w:numId w:val="13"/>
              </w:numPr>
              <w:snapToGrid/>
              <w:spacing w:before="0" w:after="0" w:line="280" w:lineRule="auto"/>
            </w:pPr>
            <w:r>
              <w:rPr>
                <w:rFonts w:ascii="Consolas" w:hAnsi="Consolas" w:eastAsia="Consolas" w:cs="Consolas"/>
                <w:b/>
                <w:i w:val="0"/>
                <w:strike w:val="0"/>
                <w:color w:val="006699"/>
                <w:spacing w:val="0"/>
                <w:sz w:val="18"/>
                <w:u w:val="none"/>
                <w:shd w:val="clear" w:color="auto" w:fill="auto"/>
              </w:rPr>
              <w:t>void</w:t>
            </w:r>
            <w:r>
              <w:rPr>
                <w:rFonts w:ascii="Consolas" w:hAnsi="Consolas" w:eastAsia="Consolas" w:cs="Consolas"/>
                <w:b w:val="0"/>
                <w:i w:val="0"/>
                <w:strike w:val="0"/>
                <w:color w:val="000000"/>
                <w:spacing w:val="0"/>
                <w:sz w:val="18"/>
                <w:u w:val="none"/>
                <w:shd w:val="clear" w:color="auto" w:fill="auto"/>
              </w:rPr>
              <w:t xml:space="preserve"> Memory::freeMemery(QString pid){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struct</w:t>
            </w:r>
            <w:r>
              <w:rPr>
                <w:rFonts w:ascii="Consolas" w:hAnsi="Consolas" w:eastAsia="Consolas" w:cs="Consolas"/>
                <w:b w:val="0"/>
                <w:i w:val="0"/>
                <w:strike w:val="0"/>
                <w:color w:val="000000"/>
                <w:spacing w:val="0"/>
                <w:sz w:val="18"/>
                <w:u w:val="none"/>
                <w:shd w:val="clear" w:color="auto" w:fill="auto"/>
              </w:rPr>
              <w:t xml:space="preserve"> usedMemeryBlock * block;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struct</w:t>
            </w:r>
            <w:r>
              <w:rPr>
                <w:rFonts w:ascii="Consolas" w:hAnsi="Consolas" w:eastAsia="Consolas" w:cs="Consolas"/>
                <w:b w:val="0"/>
                <w:i w:val="0"/>
                <w:strike w:val="0"/>
                <w:color w:val="000000"/>
                <w:spacing w:val="0"/>
                <w:sz w:val="18"/>
                <w:u w:val="none"/>
                <w:shd w:val="clear" w:color="auto" w:fill="auto"/>
              </w:rPr>
              <w:t xml:space="preserve"> usedMemeryBlock * block1;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block =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-&gt;usedMemeryList;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w-&gt;diskTab-&gt;freeMemory(pid);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(block-&gt;pid == pid){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-&gt;usedMemeryList = block-&gt;nextBlock;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=0;i&lt;block-&gt;memeryBlockSize;i++){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-&gt;isUsed[block-&gt;pageList[i][1]] = 0;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-&gt;dye(block,1);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free(block);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(block-&gt;nextBlock!=nullptr &amp;&amp; block-&gt;nextBlock-&gt;pid != pid){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qDebug()&lt;&lt;block-&gt;nextBlock-&gt;pid&lt;&lt;</w:t>
            </w:r>
            <w:r>
              <w:rPr>
                <w:rFonts w:ascii="Consolas" w:hAnsi="Consolas" w:eastAsia="Consolas" w:cs="Consolas"/>
                <w:b w:val="0"/>
                <w:i w:val="0"/>
                <w:strike w:val="0"/>
                <w:color w:val="0000FF"/>
                <w:spacing w:val="0"/>
                <w:sz w:val="18"/>
                <w:u w:val="none"/>
                <w:shd w:val="clear" w:color="auto" w:fill="auto"/>
              </w:rPr>
              <w:t>"44444"</w:t>
            </w:r>
            <w:r>
              <w:rPr>
                <w:rFonts w:ascii="Consolas" w:hAnsi="Consolas" w:eastAsia="Consolas" w:cs="Consolas"/>
                <w:b w:val="0"/>
                <w:i w:val="0"/>
                <w:strike w:val="0"/>
                <w:color w:val="000000"/>
                <w:spacing w:val="0"/>
                <w:sz w:val="18"/>
                <w:u w:val="none"/>
                <w:shd w:val="clear" w:color="auto" w:fill="auto"/>
              </w:rPr>
              <w:t xml:space="preserve">;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block = block-&gt;nextBlock;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(block-&gt;nextBlock==nullptr){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qDebug()&lt;&lt;</w:t>
            </w:r>
            <w:r>
              <w:rPr>
                <w:rFonts w:ascii="Consolas" w:hAnsi="Consolas" w:eastAsia="Consolas" w:cs="Consolas"/>
                <w:b w:val="0"/>
                <w:i w:val="0"/>
                <w:strike w:val="0"/>
                <w:color w:val="0000FF"/>
                <w:spacing w:val="0"/>
                <w:sz w:val="18"/>
                <w:u w:val="none"/>
                <w:shd w:val="clear" w:color="auto" w:fill="auto"/>
              </w:rPr>
              <w:t>"pid找不到"</w:t>
            </w:r>
            <w:r>
              <w:rPr>
                <w:rFonts w:ascii="Consolas" w:hAnsi="Consolas" w:eastAsia="Consolas" w:cs="Consolas"/>
                <w:b w:val="0"/>
                <w:i w:val="0"/>
                <w:strike w:val="0"/>
                <w:color w:val="000000"/>
                <w:spacing w:val="0"/>
                <w:sz w:val="18"/>
                <w:u w:val="none"/>
                <w:shd w:val="clear" w:color="auto" w:fill="auto"/>
              </w:rPr>
              <w:t xml:space="preserve">&lt;&lt;pid;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=0;i&lt;block-&gt;nextBlock-&gt;memeryBlockSize;i++){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-&gt;isUsed[block-&gt;nextBlock-&gt;pageList[i][1]] = 0;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-&gt;dye(block-&gt;nextBlock,1);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block1 = block-&gt;nextBlock;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block-&gt;nextBlock = block-&gt;nextBlock-&gt;nextBlock;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free(block1);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pBdr>
                <w:bottom w:val="none" w:color="auto" w:sz="0" w:space="0"/>
              </w:pBdr>
            </w:pPr>
          </w:p>
          <w:p>
            <w:pPr>
              <w:snapToGrid/>
              <w:spacing w:before="0" w:after="0" w:line="288" w:lineRule="auto"/>
              <w:ind w:right="0"/>
              <w:jc w:val="both"/>
            </w:pPr>
            <w:r>
              <w:rPr>
                <w:rFonts w:ascii="宋体" w:hAnsi="宋体" w:eastAsia="宋体" w:cs="宋体"/>
                <w:b w:val="0"/>
                <w:i w:val="0"/>
                <w:strike w:val="0"/>
                <w:color w:val="FF0000"/>
                <w:spacing w:val="0"/>
                <w:sz w:val="21"/>
                <w:u w:val="none"/>
              </w:rPr>
              <w:t>3. </w:t>
            </w:r>
            <w:r>
              <w:rPr>
                <w:rFonts w:ascii="宋体" w:hAnsi="宋体" w:eastAsia="宋体" w:cs="宋体"/>
                <w:b/>
                <w:i w:val="0"/>
                <w:strike w:val="0"/>
                <w:color w:val="FF0000"/>
                <w:spacing w:val="0"/>
                <w:sz w:val="21"/>
                <w:u w:val="none"/>
              </w:rPr>
              <w:t>文件管理：考虑文件及文件目录的创建、查询、删除等操作的实现，考虑磁盘空间分配采用的数据结构及算法（连续分配、显式链接、索引分配），考虑磁盘空闲区管理采用的数据结构及算法（空闲盘块表、空闲盘块链、位示图、成组链接法）和算法。</w:t>
            </w:r>
          </w:p>
          <w:p>
            <w:pPr>
              <w:snapToGrid/>
              <w:spacing w:before="0" w:after="0" w:line="288" w:lineRule="auto"/>
              <w:ind w:left="0" w:right="0" w:firstLine="424" w:firstLineChars="201"/>
              <w:jc w:val="both"/>
            </w:pPr>
            <w:r>
              <w:rPr>
                <w:rFonts w:ascii="宋体" w:hAnsi="宋体" w:eastAsia="宋体" w:cs="宋体"/>
                <w:b/>
                <w:i w:val="0"/>
                <w:strike w:val="0"/>
                <w:color w:val="2E74B5"/>
                <w:spacing w:val="0"/>
                <w:sz w:val="21"/>
                <w:u w:val="none"/>
              </w:rPr>
              <w:t>选做：磁盘调度算法。</w:t>
            </w:r>
          </w:p>
          <w:p/>
          <w:p>
            <w:pPr>
              <w:pStyle w:val="3"/>
            </w:pPr>
            <w:r>
              <w:t>3.1 连续文件结构</w:t>
            </w:r>
          </w:p>
          <w:p>
            <w:pPr>
              <w:jc w:val="center"/>
              <w:rPr>
                <w:b/>
              </w:rPr>
            </w:pPr>
            <w:r>
              <w:rPr>
                <w:b/>
              </w:rPr>
              <w:t>文件目录</w:t>
            </w:r>
          </w:p>
          <w:p>
            <w:pPr>
              <w:jc w:val="center"/>
            </w:pPr>
            <w:r>
              <w:drawing>
                <wp:inline distT="0" distB="0" distL="0" distR="0">
                  <wp:extent cx="3858260" cy="424815"/>
                  <wp:effectExtent l="0" t="0" r="12700" b="1905"/>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31"/>
                          <a:srcRect/>
                          <a:stretch>
                            <a:fillRect/>
                          </a:stretch>
                        </pic:blipFill>
                        <pic:spPr>
                          <a:xfrm>
                            <a:off x="0" y="0"/>
                            <a:ext cx="3858260" cy="424815"/>
                          </a:xfrm>
                          <a:prstGeom prst="rect">
                            <a:avLst/>
                          </a:prstGeom>
                        </pic:spPr>
                      </pic:pic>
                    </a:graphicData>
                  </a:graphic>
                </wp:inline>
              </w:drawing>
            </w:r>
          </w:p>
          <w:p>
            <w:pPr>
              <w:jc w:val="center"/>
              <w:rPr>
                <w:b/>
              </w:rPr>
            </w:pPr>
            <w:r>
              <w:rPr>
                <w:b/>
              </w:rPr>
              <w:t>文件块</w:t>
            </w:r>
          </w:p>
          <w:p>
            <w:pPr>
              <w:jc w:val="center"/>
              <w:rPr>
                <w:b/>
              </w:rPr>
            </w:pPr>
            <w:r>
              <w:rPr>
                <w:b/>
              </w:rPr>
              <w:drawing>
                <wp:inline distT="0" distB="0" distL="0" distR="0">
                  <wp:extent cx="2477770" cy="1220470"/>
                  <wp:effectExtent l="0" t="0" r="6350" b="1397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32"/>
                          <a:srcRect/>
                          <a:stretch>
                            <a:fillRect/>
                          </a:stretch>
                        </pic:blipFill>
                        <pic:spPr>
                          <a:xfrm>
                            <a:off x="0" y="0"/>
                            <a:ext cx="2477770" cy="1220470"/>
                          </a:xfrm>
                          <a:prstGeom prst="rect">
                            <a:avLst/>
                          </a:prstGeom>
                        </pic:spPr>
                      </pic:pic>
                    </a:graphicData>
                  </a:graphic>
                </wp:inline>
              </w:drawing>
            </w:r>
          </w:p>
          <w:p>
            <w:pPr>
              <w:rPr>
                <w:b/>
              </w:rPr>
            </w:pPr>
          </w:p>
          <w:p>
            <w:pPr>
              <w:pStyle w:val="3"/>
              <w:pBdr>
                <w:bottom w:val="none" w:color="auto" w:sz="0" w:space="0"/>
              </w:pBdr>
            </w:pPr>
            <w:r>
              <w:t>3.2 显式链接文件结构</w:t>
            </w:r>
          </w:p>
          <w:p>
            <w:pPr>
              <w:snapToGrid/>
              <w:spacing w:line="240" w:lineRule="auto"/>
              <w:jc w:val="center"/>
            </w:pPr>
            <w:r>
              <w:rPr>
                <w:b/>
                <w:i w:val="0"/>
                <w:strike w:val="0"/>
                <w:spacing w:val="0"/>
                <w:u w:val="none"/>
              </w:rPr>
              <w:t>文件目录</w:t>
            </w:r>
          </w:p>
          <w:p>
            <w:pPr>
              <w:snapToGrid/>
              <w:spacing w:line="240" w:lineRule="auto"/>
              <w:jc w:val="center"/>
              <w:rPr>
                <w:b/>
                <w:i w:val="0"/>
                <w:strike w:val="0"/>
                <w:spacing w:val="0"/>
                <w:u w:val="none"/>
              </w:rPr>
            </w:pPr>
            <w:r>
              <w:rPr>
                <w:b/>
                <w:i w:val="0"/>
                <w:strike w:val="0"/>
                <w:spacing w:val="0"/>
                <w:u w:val="none"/>
              </w:rPr>
              <w:drawing>
                <wp:inline distT="0" distB="0" distL="0" distR="0">
                  <wp:extent cx="4083050" cy="701040"/>
                  <wp:effectExtent l="0" t="0" r="127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33"/>
                          <a:srcRect/>
                          <a:stretch>
                            <a:fillRect/>
                          </a:stretch>
                        </pic:blipFill>
                        <pic:spPr>
                          <a:xfrm>
                            <a:off x="0" y="0"/>
                            <a:ext cx="4083050" cy="701040"/>
                          </a:xfrm>
                          <a:prstGeom prst="rect">
                            <a:avLst/>
                          </a:prstGeom>
                        </pic:spPr>
                      </pic:pic>
                    </a:graphicData>
                  </a:graphic>
                </wp:inline>
              </w:drawing>
            </w:r>
          </w:p>
          <w:p>
            <w:pPr>
              <w:snapToGrid/>
              <w:spacing w:line="240" w:lineRule="auto"/>
              <w:jc w:val="center"/>
              <w:rPr>
                <w:b/>
                <w:i w:val="0"/>
                <w:strike w:val="0"/>
                <w:spacing w:val="0"/>
                <w:u w:val="none"/>
              </w:rPr>
            </w:pPr>
          </w:p>
          <w:p>
            <w:pPr>
              <w:snapToGrid/>
              <w:spacing w:line="240" w:lineRule="auto"/>
              <w:jc w:val="center"/>
            </w:pPr>
            <w:r>
              <w:rPr>
                <w:b/>
                <w:i w:val="0"/>
                <w:strike w:val="0"/>
                <w:spacing w:val="0"/>
                <w:u w:val="none"/>
              </w:rPr>
              <w:t>FAT 表</w:t>
            </w:r>
          </w:p>
          <w:p>
            <w:pPr>
              <w:snapToGrid/>
              <w:spacing w:line="240" w:lineRule="auto"/>
              <w:jc w:val="center"/>
              <w:rPr>
                <w:b/>
                <w:i w:val="0"/>
                <w:strike w:val="0"/>
                <w:spacing w:val="0"/>
                <w:u w:val="none"/>
              </w:rPr>
            </w:pPr>
            <w:r>
              <w:rPr>
                <w:b/>
                <w:i w:val="0"/>
                <w:strike w:val="0"/>
                <w:spacing w:val="0"/>
                <w:u w:val="none"/>
              </w:rPr>
              <w:drawing>
                <wp:inline distT="0" distB="0" distL="0" distR="0">
                  <wp:extent cx="1678940" cy="2635885"/>
                  <wp:effectExtent l="0" t="0" r="12700" b="635"/>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34"/>
                          <a:srcRect/>
                          <a:stretch>
                            <a:fillRect/>
                          </a:stretch>
                        </pic:blipFill>
                        <pic:spPr>
                          <a:xfrm>
                            <a:off x="0" y="0"/>
                            <a:ext cx="1678940" cy="2635885"/>
                          </a:xfrm>
                          <a:prstGeom prst="rect">
                            <a:avLst/>
                          </a:prstGeom>
                        </pic:spPr>
                      </pic:pic>
                    </a:graphicData>
                  </a:graphic>
                </wp:inline>
              </w:drawing>
            </w:r>
          </w:p>
          <w:p>
            <w:pPr>
              <w:pStyle w:val="3"/>
              <w:pBdr>
                <w:bottom w:val="none" w:color="auto" w:sz="0" w:space="0"/>
              </w:pBdr>
            </w:pPr>
            <w:r>
              <w:t xml:space="preserve">3.3 </w:t>
            </w:r>
            <w:r>
              <w:rPr>
                <w:b/>
                <w:i w:val="0"/>
                <w:strike w:val="0"/>
                <w:spacing w:val="0"/>
                <w:u w:val="none"/>
              </w:rPr>
              <w:t>索引分配</w:t>
            </w:r>
            <w:r>
              <w:t>文件结构</w:t>
            </w:r>
          </w:p>
          <w:p>
            <w:pPr>
              <w:snapToGrid/>
              <w:spacing w:line="240" w:lineRule="auto"/>
              <w:jc w:val="center"/>
            </w:pPr>
            <w:r>
              <w:rPr>
                <w:b/>
                <w:i w:val="0"/>
                <w:strike w:val="0"/>
                <w:spacing w:val="0"/>
                <w:u w:val="none"/>
              </w:rPr>
              <w:t>文件目录</w:t>
            </w:r>
          </w:p>
          <w:p>
            <w:pPr>
              <w:snapToGrid/>
              <w:spacing w:line="240" w:lineRule="auto"/>
              <w:jc w:val="center"/>
              <w:rPr>
                <w:b/>
                <w:i w:val="0"/>
                <w:strike w:val="0"/>
                <w:spacing w:val="0"/>
                <w:u w:val="none"/>
              </w:rPr>
            </w:pPr>
            <w:r>
              <w:rPr>
                <w:b/>
                <w:i w:val="0"/>
                <w:strike w:val="0"/>
                <w:spacing w:val="0"/>
                <w:u w:val="none"/>
              </w:rPr>
              <w:drawing>
                <wp:inline distT="0" distB="0" distL="0" distR="0">
                  <wp:extent cx="3635375" cy="679450"/>
                  <wp:effectExtent l="0" t="0" r="6985" b="635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35"/>
                          <a:srcRect/>
                          <a:stretch>
                            <a:fillRect/>
                          </a:stretch>
                        </pic:blipFill>
                        <pic:spPr>
                          <a:xfrm>
                            <a:off x="0" y="0"/>
                            <a:ext cx="3635375" cy="679450"/>
                          </a:xfrm>
                          <a:prstGeom prst="rect">
                            <a:avLst/>
                          </a:prstGeom>
                        </pic:spPr>
                      </pic:pic>
                    </a:graphicData>
                  </a:graphic>
                </wp:inline>
              </w:drawing>
            </w:r>
          </w:p>
          <w:p>
            <w:pPr>
              <w:snapToGrid/>
              <w:spacing w:line="240" w:lineRule="auto"/>
              <w:jc w:val="center"/>
              <w:rPr>
                <w:b/>
                <w:i w:val="0"/>
                <w:strike w:val="0"/>
                <w:spacing w:val="0"/>
                <w:u w:val="none"/>
              </w:rPr>
            </w:pPr>
          </w:p>
          <w:p>
            <w:pPr>
              <w:snapToGrid/>
              <w:spacing w:line="240" w:lineRule="auto"/>
              <w:jc w:val="center"/>
            </w:pPr>
            <w:r>
              <w:rPr>
                <w:b/>
                <w:i w:val="0"/>
                <w:strike w:val="0"/>
                <w:spacing w:val="0"/>
                <w:u w:val="none"/>
              </w:rPr>
              <w:t>索引块结构</w:t>
            </w:r>
          </w:p>
          <w:p>
            <w:pPr>
              <w:snapToGrid/>
              <w:spacing w:line="240" w:lineRule="auto"/>
              <w:jc w:val="center"/>
            </w:pPr>
            <w:r>
              <w:rPr>
                <w:b/>
                <w:i w:val="0"/>
                <w:strike w:val="0"/>
                <w:spacing w:val="0"/>
                <w:u w:val="none"/>
              </w:rPr>
              <w:drawing>
                <wp:inline distT="0" distB="0" distL="0" distR="0">
                  <wp:extent cx="2768600" cy="1290320"/>
                  <wp:effectExtent l="0" t="0" r="5080" b="508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36"/>
                          <a:srcRect/>
                          <a:stretch>
                            <a:fillRect/>
                          </a:stretch>
                        </pic:blipFill>
                        <pic:spPr>
                          <a:xfrm>
                            <a:off x="0" y="0"/>
                            <a:ext cx="2768600" cy="1290320"/>
                          </a:xfrm>
                          <a:prstGeom prst="rect">
                            <a:avLst/>
                          </a:prstGeom>
                        </pic:spPr>
                      </pic:pic>
                    </a:graphicData>
                  </a:graphic>
                </wp:inline>
              </w:drawing>
            </w:r>
          </w:p>
          <w:p>
            <w:pPr>
              <w:rPr>
                <w:b/>
              </w:rPr>
            </w:pPr>
          </w:p>
          <w:p>
            <w:pPr>
              <w:pStyle w:val="3"/>
            </w:pPr>
            <w:r>
              <w:t>3.4 文件的创建</w:t>
            </w:r>
          </w:p>
          <w:p>
            <w:r>
              <w:rPr>
                <w:rFonts w:ascii="宋体" w:hAnsi="宋体" w:eastAsia="宋体" w:cs="宋体"/>
                <w:b w:val="0"/>
                <w:i w:val="0"/>
                <w:strike w:val="0"/>
                <w:spacing w:val="0"/>
                <w:sz w:val="24"/>
                <w:u w:val="none"/>
              </w:rPr>
              <w:t>如图所示，选中当前所在目录后，点击"创建文件"弹出需要的初始信息，包括文件名，文件磁盘空间分配方式(便于模拟不同的分配方式)，随后为文件分配目录磁盘空间和初始化文件相关的数据结构 ：</w:t>
            </w:r>
          </w:p>
          <w:p>
            <w:pPr>
              <w:pBdr>
                <w:bottom w:val="none" w:color="auto" w:sz="0" w:space="0"/>
              </w:pBdr>
              <w:snapToGrid/>
              <w:spacing w:before="0" w:after="0" w:line="288" w:lineRule="auto"/>
              <w:ind w:left="0" w:right="0" w:firstLine="0"/>
              <w:jc w:val="center"/>
            </w:pPr>
            <w:r>
              <w:drawing>
                <wp:inline distT="0" distB="0" distL="0" distR="0">
                  <wp:extent cx="3008630" cy="2555240"/>
                  <wp:effectExtent l="0" t="0" r="8890" b="508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7"/>
                          <a:srcRect/>
                          <a:stretch>
                            <a:fillRect/>
                          </a:stretch>
                        </pic:blipFill>
                        <pic:spPr>
                          <a:xfrm>
                            <a:off x="0" y="0"/>
                            <a:ext cx="3008630" cy="2555240"/>
                          </a:xfrm>
                          <a:prstGeom prst="rect">
                            <a:avLst/>
                          </a:prstGeom>
                          <a:solidFill>
                            <a:srgbClr val="FFFFFF"/>
                          </a:solidFill>
                        </pic:spPr>
                      </pic:pic>
                    </a:graphicData>
                  </a:graphic>
                </wp:inline>
              </w:drawing>
            </w:r>
          </w:p>
          <w:p>
            <w:pPr>
              <w:snapToGrid/>
              <w:spacing w:line="240" w:lineRule="auto"/>
              <w:rPr>
                <w:b w:val="0"/>
                <w:i w:val="0"/>
                <w:strike w:val="0"/>
                <w:spacing w:val="0"/>
                <w:u w:val="none"/>
              </w:rPr>
            </w:pPr>
          </w:p>
          <w:p>
            <w:pPr>
              <w:snapToGrid/>
              <w:spacing w:line="240" w:lineRule="auto"/>
            </w:pPr>
            <w:r>
              <w:rPr>
                <w:b w:val="0"/>
                <w:i w:val="0"/>
                <w:strike w:val="0"/>
                <w:spacing w:val="0"/>
                <w:u w:val="none"/>
              </w:rPr>
              <w:t>每次创建文件时先创建文件控制块 FCB ,存储文件大小、位置等基本描述属性信息</w:t>
            </w:r>
            <w:r>
              <w:t xml:space="preserve">        </w:t>
            </w:r>
          </w:p>
          <w:p>
            <w:pPr>
              <w:pBdr>
                <w:bottom w:val="none" w:color="auto" w:sz="0" w:space="0"/>
              </w:pBdr>
              <w:snapToGrid/>
              <w:spacing w:line="240" w:lineRule="auto"/>
            </w:pPr>
            <w:r>
              <w:t xml:space="preserve"> </w:t>
            </w:r>
            <w:r>
              <w:rPr>
                <w:rFonts w:ascii="Consolas" w:hAnsi="Consolas" w:eastAsia="Consolas" w:cs="Consolas"/>
                <w:b/>
                <w:i w:val="0"/>
                <w:strike w:val="0"/>
                <w:color w:val="006699"/>
                <w:spacing w:val="0"/>
                <w:sz w:val="18"/>
                <w:u w:val="none"/>
                <w:shd w:val="clear" w:color="auto" w:fill="auto"/>
              </w:rPr>
              <w:t>void</w:t>
            </w:r>
            <w:r>
              <w:rPr>
                <w:rFonts w:ascii="Consolas" w:hAnsi="Consolas" w:eastAsia="Consolas" w:cs="Consolas"/>
                <w:b w:val="0"/>
                <w:i w:val="0"/>
                <w:strike w:val="0"/>
                <w:color w:val="000000"/>
                <w:spacing w:val="0"/>
                <w:sz w:val="18"/>
                <w:u w:val="none"/>
                <w:shd w:val="clear" w:color="auto" w:fill="auto"/>
              </w:rPr>
              <w:t xml:space="preserve"> myFilepro::setData(</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i,QString ty,QString n, QString p, QString s, QString t,QString po)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-&gt;id=i;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-&gt;type=ty;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-&gt;name=n;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-&gt;pos=p;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-&gt;size=s;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-&gt;time=t;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-&gt;policy=po;  </w:t>
            </w:r>
          </w:p>
          <w:p>
            <w:pPr>
              <w:numPr>
                <w:ilvl w:val="0"/>
                <w:numId w:val="14"/>
              </w:numPr>
              <w:snapToGrid/>
              <w:spacing w:before="0" w:after="0" w:line="280" w:lineRule="auto"/>
              <w:ind w:left="0" w:right="0" w:firstLine="0"/>
            </w:pPr>
            <w:r>
              <w:rPr>
                <w:rFonts w:ascii="Consolas" w:hAnsi="Consolas" w:eastAsia="Consolas" w:cs="Consolas"/>
                <w:b w:val="0"/>
                <w:i w:val="0"/>
                <w:strike w:val="0"/>
                <w:color w:val="000000"/>
                <w:spacing w:val="0"/>
                <w:sz w:val="18"/>
                <w:u w:val="none"/>
                <w:shd w:val="clear" w:color="auto" w:fill="auto"/>
              </w:rPr>
              <w:t xml:space="preserve">}  </w:t>
            </w:r>
          </w:p>
          <w:p>
            <w:pPr>
              <w:snapToGrid/>
              <w:spacing w:before="0" w:after="0" w:line="288" w:lineRule="auto"/>
              <w:ind w:left="0" w:right="0" w:firstLine="426"/>
              <w:jc w:val="both"/>
            </w:pPr>
          </w:p>
          <w:p>
            <w:pPr>
              <w:snapToGrid/>
              <w:spacing w:before="0" w:after="0" w:line="288" w:lineRule="auto"/>
              <w:ind w:left="0" w:right="0" w:firstLine="426"/>
              <w:jc w:val="both"/>
            </w:pPr>
            <w:r>
              <w:t xml:space="preserve">                       </w:t>
            </w:r>
          </w:p>
          <w:p>
            <w:pPr>
              <w:pBdr>
                <w:bottom w:val="none" w:color="auto" w:sz="0" w:space="0"/>
              </w:pBdr>
              <w:snapToGrid/>
              <w:spacing w:before="0" w:after="0" w:line="288" w:lineRule="auto"/>
              <w:ind w:left="0" w:right="0" w:firstLine="0"/>
              <w:jc w:val="both"/>
            </w:pPr>
            <w:r>
              <w:rPr>
                <w:b w:val="0"/>
                <w:i w:val="0"/>
                <w:strike w:val="0"/>
                <w:spacing w:val="0"/>
                <w:u w:val="none"/>
              </w:rPr>
              <w:t>对于文件夹的创建也同理，效果如下：</w:t>
            </w:r>
          </w:p>
          <w:p>
            <w:pPr>
              <w:pBdr>
                <w:bottom w:val="none" w:color="auto" w:sz="0" w:space="0"/>
              </w:pBdr>
              <w:snapToGrid/>
              <w:spacing w:before="0" w:after="0" w:line="288" w:lineRule="auto"/>
              <w:ind w:left="0" w:right="0" w:firstLine="426"/>
              <w:jc w:val="center"/>
            </w:pPr>
            <w:r>
              <w:drawing>
                <wp:inline distT="0" distB="0" distL="0" distR="0">
                  <wp:extent cx="2979420" cy="1850390"/>
                  <wp:effectExtent l="0" t="0" r="7620" b="889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8"/>
                          <a:srcRect/>
                          <a:stretch>
                            <a:fillRect/>
                          </a:stretch>
                        </pic:blipFill>
                        <pic:spPr>
                          <a:xfrm>
                            <a:off x="0" y="0"/>
                            <a:ext cx="2979420" cy="1850390"/>
                          </a:xfrm>
                          <a:prstGeom prst="rect">
                            <a:avLst/>
                          </a:prstGeom>
                          <a:solidFill>
                            <a:srgbClr val="FFFFFF"/>
                          </a:solidFill>
                        </pic:spPr>
                      </pic:pic>
                    </a:graphicData>
                  </a:graphic>
                </wp:inline>
              </w:drawing>
            </w:r>
          </w:p>
          <w:p>
            <w:pPr>
              <w:snapToGrid/>
              <w:spacing w:before="0" w:after="0" w:line="288" w:lineRule="auto"/>
              <w:ind w:left="0" w:right="0" w:firstLine="426"/>
              <w:jc w:val="both"/>
            </w:pPr>
            <w:r>
              <w:t xml:space="preserve">                     </w:t>
            </w:r>
          </w:p>
          <w:p>
            <w:pPr>
              <w:snapToGrid/>
              <w:spacing w:before="0" w:after="0" w:line="288" w:lineRule="auto"/>
              <w:ind w:left="0" w:right="0" w:firstLine="0"/>
              <w:jc w:val="both"/>
            </w:pPr>
            <w:r>
              <w:rPr>
                <w:b w:val="0"/>
                <w:i w:val="0"/>
                <w:strike w:val="0"/>
                <w:spacing w:val="0"/>
                <w:u w:val="none"/>
              </w:rPr>
              <w:t>随后根据文件空间分配方式初始化文件目录信息，</w:t>
            </w:r>
          </w:p>
          <w:p>
            <w:pPr>
              <w:snapToGrid/>
              <w:spacing w:before="0" w:after="0" w:line="288" w:lineRule="auto"/>
              <w:ind w:left="0" w:right="0" w:firstLine="0"/>
              <w:jc w:val="center"/>
            </w:pPr>
            <w:r>
              <w:t>连续文件目录</w:t>
            </w:r>
          </w:p>
          <w:p>
            <w:pPr>
              <w:snapToGrid/>
              <w:spacing w:before="0" w:after="0" w:line="288" w:lineRule="auto"/>
              <w:ind w:left="0" w:right="0" w:firstLine="0"/>
              <w:jc w:val="center"/>
            </w:pPr>
            <w:r>
              <w:br w:type="textWrapping"/>
            </w:r>
            <w:r>
              <w:drawing>
                <wp:inline distT="0" distB="0" distL="0" distR="0">
                  <wp:extent cx="2850515" cy="1019810"/>
                  <wp:effectExtent l="0" t="0" r="14605" b="127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9"/>
                          <a:srcRect/>
                          <a:stretch>
                            <a:fillRect/>
                          </a:stretch>
                        </pic:blipFill>
                        <pic:spPr>
                          <a:xfrm>
                            <a:off x="0" y="0"/>
                            <a:ext cx="2850515" cy="1019810"/>
                          </a:xfrm>
                          <a:prstGeom prst="rect">
                            <a:avLst/>
                          </a:prstGeom>
                        </pic:spPr>
                      </pic:pic>
                    </a:graphicData>
                  </a:graphic>
                </wp:inline>
              </w:drawing>
            </w:r>
          </w:p>
          <w:p>
            <w:pPr>
              <w:snapToGrid/>
              <w:spacing w:before="0" w:after="0" w:line="288" w:lineRule="auto"/>
              <w:ind w:left="0" w:right="0" w:firstLine="0"/>
              <w:jc w:val="center"/>
            </w:pPr>
          </w:p>
          <w:p>
            <w:pPr>
              <w:pBdr>
                <w:bottom w:val="none" w:color="auto" w:sz="0" w:space="0"/>
              </w:pBdr>
              <w:snapToGrid/>
              <w:spacing w:before="0" w:after="0" w:line="288" w:lineRule="auto"/>
              <w:ind w:left="0" w:right="0" w:firstLine="0"/>
              <w:jc w:val="center"/>
            </w:pPr>
            <w:r>
              <w:t>显式链接文件目录</w:t>
            </w:r>
          </w:p>
          <w:p>
            <w:pPr>
              <w:snapToGrid/>
              <w:spacing w:before="0" w:after="0" w:line="288" w:lineRule="auto"/>
              <w:ind w:left="0" w:right="0" w:firstLine="0"/>
              <w:jc w:val="center"/>
            </w:pPr>
            <w:r>
              <w:drawing>
                <wp:inline distT="0" distB="0" distL="0" distR="0">
                  <wp:extent cx="2904490" cy="2951480"/>
                  <wp:effectExtent l="0" t="0" r="6350" b="508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40"/>
                          <a:srcRect/>
                          <a:stretch>
                            <a:fillRect/>
                          </a:stretch>
                        </pic:blipFill>
                        <pic:spPr>
                          <a:xfrm>
                            <a:off x="0" y="0"/>
                            <a:ext cx="2904490" cy="2951480"/>
                          </a:xfrm>
                          <a:prstGeom prst="rect">
                            <a:avLst/>
                          </a:prstGeom>
                        </pic:spPr>
                      </pic:pic>
                    </a:graphicData>
                  </a:graphic>
                </wp:inline>
              </w:drawing>
            </w:r>
          </w:p>
          <w:p>
            <w:pPr>
              <w:snapToGrid/>
              <w:spacing w:before="0" w:after="0" w:line="288" w:lineRule="auto"/>
              <w:ind w:left="0" w:right="0" w:firstLine="0"/>
              <w:jc w:val="center"/>
            </w:pPr>
            <w:r>
              <w:t>索引分配文件目录</w:t>
            </w:r>
          </w:p>
          <w:p>
            <w:pPr>
              <w:snapToGrid/>
              <w:spacing w:before="0" w:after="0" w:line="288" w:lineRule="auto"/>
              <w:ind w:left="0" w:right="0" w:firstLine="0"/>
              <w:jc w:val="center"/>
            </w:pPr>
            <w:r>
              <w:drawing>
                <wp:inline distT="0" distB="0" distL="0" distR="0">
                  <wp:extent cx="4075430" cy="3551555"/>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41"/>
                          <a:srcRect/>
                          <a:stretch>
                            <a:fillRect/>
                          </a:stretch>
                        </pic:blipFill>
                        <pic:spPr>
                          <a:xfrm>
                            <a:off x="0" y="0"/>
                            <a:ext cx="4075763" cy="3551736"/>
                          </a:xfrm>
                          <a:prstGeom prst="rect">
                            <a:avLst/>
                          </a:prstGeom>
                        </pic:spPr>
                      </pic:pic>
                    </a:graphicData>
                  </a:graphic>
                </wp:inline>
              </w:drawing>
            </w:r>
          </w:p>
          <w:p>
            <w:pPr>
              <w:snapToGrid/>
              <w:spacing w:before="0" w:after="0" w:line="288" w:lineRule="auto"/>
              <w:ind w:left="0" w:right="0" w:firstLine="0"/>
              <w:jc w:val="center"/>
            </w:pPr>
          </w:p>
          <w:p>
            <w:pPr>
              <w:snapToGrid/>
              <w:spacing w:before="0" w:after="0" w:line="288" w:lineRule="auto"/>
              <w:ind w:left="0" w:right="0" w:firstLine="0"/>
              <w:jc w:val="center"/>
            </w:pPr>
          </w:p>
          <w:p>
            <w:pPr>
              <w:pStyle w:val="3"/>
            </w:pPr>
            <w:r>
              <w:t>3.5 计数法空闲空间管理</w:t>
            </w:r>
          </w:p>
          <w:p>
            <w:pPr>
              <w:snapToGrid/>
              <w:spacing w:line="240" w:lineRule="auto"/>
              <w:rPr>
                <w:b/>
              </w:rPr>
            </w:pPr>
            <w:r>
              <w:rPr>
                <w:b/>
                <w:i w:val="0"/>
                <w:strike w:val="0"/>
                <w:spacing w:val="0"/>
                <w:u w:val="none"/>
              </w:rPr>
              <w:t>算法实现设计思路：</w:t>
            </w:r>
          </w:p>
          <w:p>
            <w:pPr>
              <w:snapToGrid/>
              <w:spacing w:line="240" w:lineRule="auto"/>
              <w:rPr>
                <w:rFonts w:ascii="宋体" w:hAnsi="宋体" w:eastAsia="宋体" w:cs="宋体"/>
                <w:sz w:val="24"/>
              </w:rPr>
            </w:pPr>
            <w:r>
              <w:rPr>
                <w:b w:val="0"/>
                <w:i w:val="0"/>
                <w:strike w:val="0"/>
                <w:spacing w:val="0"/>
                <w:u w:val="none"/>
              </w:rPr>
              <w:tab/>
            </w:r>
            <w:r>
              <w:rPr>
                <w:rFonts w:ascii="宋体" w:hAnsi="宋体" w:eastAsia="宋体" w:cs="宋体"/>
                <w:b w:val="0"/>
                <w:i w:val="0"/>
                <w:strike w:val="0"/>
                <w:spacing w:val="0"/>
                <w:sz w:val="24"/>
                <w:u w:val="none"/>
              </w:rPr>
              <w:t>根据磁盘块状态(被分配的状态)，顺序扫描每一个块，统计其中的每个连续块，记录下该连续块的起始块地址以及连续块数量，添加一个连续块记录到空闲空间表中，每个记录含有起始块地址(块号)、连续块数两个基本数据项。</w:t>
            </w:r>
          </w:p>
          <w:p>
            <w:pPr>
              <w:snapToGrid/>
              <w:spacing w:line="240" w:lineRule="auto"/>
            </w:pPr>
            <w:r>
              <w:rPr>
                <w:rFonts w:ascii="宋体" w:hAnsi="宋体" w:eastAsia="宋体" w:cs="宋体"/>
                <w:b w:val="0"/>
                <w:i w:val="0"/>
                <w:strike w:val="0"/>
                <w:spacing w:val="0"/>
                <w:sz w:val="24"/>
                <w:u w:val="none"/>
              </w:rPr>
              <w:tab/>
            </w:r>
            <w:r>
              <w:rPr>
                <w:rFonts w:ascii="宋体" w:hAnsi="宋体" w:eastAsia="宋体" w:cs="宋体"/>
                <w:b w:val="0"/>
                <w:i w:val="0"/>
                <w:strike w:val="0"/>
                <w:spacing w:val="0"/>
                <w:sz w:val="24"/>
                <w:u w:val="none"/>
              </w:rPr>
              <w:t>每分配前查看该表是否有记录，无记录则说明空闲内存不足，该次分配失败。一次磁盘块则重新刷新一次该表。</w:t>
            </w:r>
          </w:p>
          <w:p>
            <w:pPr>
              <w:snapToGrid/>
              <w:spacing w:before="0" w:after="0" w:line="288" w:lineRule="auto"/>
              <w:ind w:left="0" w:right="0" w:firstLine="0"/>
              <w:jc w:val="both"/>
            </w:pPr>
          </w:p>
          <w:p>
            <w:pPr>
              <w:snapToGrid/>
              <w:spacing w:before="0" w:after="0" w:line="288" w:lineRule="auto"/>
              <w:ind w:left="0" w:right="0" w:firstLine="0"/>
              <w:jc w:val="both"/>
              <w:rPr>
                <w:b/>
              </w:rPr>
            </w:pPr>
            <w:r>
              <w:rPr>
                <w:b/>
              </w:rPr>
              <w:t>关键代码：</w:t>
            </w:r>
          </w:p>
          <w:p>
            <w:pPr>
              <w:numPr>
                <w:ilvl w:val="0"/>
                <w:numId w:val="15"/>
              </w:numPr>
              <w:snapToGrid/>
              <w:spacing w:before="0" w:after="0" w:line="280" w:lineRule="auto"/>
              <w:jc w:val="both"/>
            </w:pPr>
            <w:r>
              <w:rPr>
                <w:rFonts w:ascii="Consolas" w:hAnsi="Consolas" w:eastAsia="Consolas" w:cs="Consolas"/>
                <w:b/>
                <w:i w:val="0"/>
                <w:strike w:val="0"/>
                <w:color w:val="006699"/>
                <w:spacing w:val="0"/>
                <w:sz w:val="18"/>
                <w:u w:val="none"/>
                <w:shd w:val="clear" w:color="auto" w:fill="auto"/>
              </w:rPr>
              <w:t>void</w:t>
            </w:r>
            <w:r>
              <w:rPr>
                <w:rFonts w:ascii="Consolas" w:hAnsi="Consolas" w:eastAsia="Consolas" w:cs="Consolas"/>
                <w:b w:val="0"/>
                <w:i w:val="0"/>
                <w:strike w:val="0"/>
                <w:color w:val="000000"/>
                <w:spacing w:val="0"/>
                <w:sz w:val="18"/>
                <w:u w:val="none"/>
                <w:shd w:val="clear" w:color="auto" w:fill="auto"/>
              </w:rPr>
              <w:t xml:space="preserve"> Disk::flushFreeBlockTab()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//初始化空闲空间列表 初始状态为一个条目，紧跟数量为总块数</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conBlockNum=0;</w:t>
            </w:r>
            <w:r>
              <w:rPr>
                <w:rFonts w:ascii="Consolas" w:hAnsi="Consolas" w:eastAsia="Consolas" w:cs="Consolas"/>
                <w:b w:val="0"/>
                <w:i w:val="0"/>
                <w:strike w:val="0"/>
                <w:color w:val="008200"/>
                <w:spacing w:val="0"/>
                <w:sz w:val="18"/>
                <w:u w:val="none"/>
                <w:shd w:val="clear" w:color="auto" w:fill="auto"/>
              </w:rPr>
              <w:t>//连续空闲块数量</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i=0;i&lt;diskBlock.size();i++){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start=-1;</w:t>
            </w:r>
            <w:r>
              <w:rPr>
                <w:rFonts w:ascii="Consolas" w:hAnsi="Consolas" w:eastAsia="Consolas" w:cs="Consolas"/>
                <w:b w:val="0"/>
                <w:i w:val="0"/>
                <w:strike w:val="0"/>
                <w:color w:val="008200"/>
                <w:spacing w:val="0"/>
                <w:sz w:val="18"/>
                <w:u w:val="none"/>
                <w:shd w:val="clear" w:color="auto" w:fill="auto"/>
              </w:rPr>
              <w:t>//每次连续块开头</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end=-1;</w:t>
            </w:r>
            <w:r>
              <w:rPr>
                <w:rFonts w:ascii="Consolas" w:hAnsi="Consolas" w:eastAsia="Consolas" w:cs="Consolas"/>
                <w:b w:val="0"/>
                <w:i w:val="0"/>
                <w:strike w:val="0"/>
                <w:color w:val="008200"/>
                <w:spacing w:val="0"/>
                <w:sz w:val="18"/>
                <w:u w:val="none"/>
                <w:shd w:val="clear" w:color="auto" w:fill="auto"/>
              </w:rPr>
              <w:t>//每次连续块结尾</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conNum=0;</w:t>
            </w:r>
            <w:r>
              <w:rPr>
                <w:rFonts w:ascii="Consolas" w:hAnsi="Consolas" w:eastAsia="Consolas" w:cs="Consolas"/>
                <w:b w:val="0"/>
                <w:i w:val="0"/>
                <w:strike w:val="0"/>
                <w:color w:val="008200"/>
                <w:spacing w:val="0"/>
                <w:sz w:val="18"/>
                <w:u w:val="none"/>
                <w:shd w:val="clear" w:color="auto" w:fill="auto"/>
              </w:rPr>
              <w:t>//每次连续块数</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((diskBlock[i])-&gt;fileId==-1){</w:t>
            </w:r>
            <w:r>
              <w:rPr>
                <w:rFonts w:ascii="Consolas" w:hAnsi="Consolas" w:eastAsia="Consolas" w:cs="Consolas"/>
                <w:b w:val="0"/>
                <w:i w:val="0"/>
                <w:strike w:val="0"/>
                <w:color w:val="008200"/>
                <w:spacing w:val="0"/>
                <w:sz w:val="18"/>
                <w:u w:val="none"/>
                <w:shd w:val="clear" w:color="auto" w:fill="auto"/>
              </w:rPr>
              <w:t>//找到第一个空闲块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start=i;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con=0;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j=i;j&lt;diskBlock.size();j++){</w:t>
            </w:r>
            <w:r>
              <w:rPr>
                <w:rFonts w:ascii="Consolas" w:hAnsi="Consolas" w:eastAsia="Consolas" w:cs="Consolas"/>
                <w:b w:val="0"/>
                <w:i w:val="0"/>
                <w:strike w:val="0"/>
                <w:color w:val="008200"/>
                <w:spacing w:val="0"/>
                <w:sz w:val="18"/>
                <w:u w:val="none"/>
                <w:shd w:val="clear" w:color="auto" w:fill="auto"/>
              </w:rPr>
              <w:t>//接着查询连续块是否足够</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(j==diskBlock.size()-1){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//连续块结束</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end=j;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con=con+1;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((diskBlock[j]-&gt;fileId!=-1)||(j==diskBlock.size()-1)){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//连续块结束</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end=j-1;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con=con+1;</w:t>
            </w:r>
            <w:r>
              <w:rPr>
                <w:rFonts w:ascii="Consolas" w:hAnsi="Consolas" w:eastAsia="Consolas" w:cs="Consolas"/>
                <w:b w:val="0"/>
                <w:i w:val="0"/>
                <w:strike w:val="0"/>
                <w:color w:val="008200"/>
                <w:spacing w:val="0"/>
                <w:sz w:val="18"/>
                <w:u w:val="none"/>
                <w:shd w:val="clear" w:color="auto" w:fill="auto"/>
              </w:rPr>
              <w:t>//连续块数 +1</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conNum=con;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FreeBlockTable fr;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fr.blockId=start;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fr.con_num=conNum;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freeblockTab.append(fr);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i=end+1;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(end+1==diskBlock.size()-1){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conBlockNum++;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5"/>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snapToGrid/>
              <w:spacing w:before="0" w:after="0" w:line="288" w:lineRule="auto"/>
              <w:ind w:left="0" w:right="0" w:firstLine="0"/>
              <w:jc w:val="both"/>
              <w:rPr>
                <w:b/>
              </w:rPr>
            </w:pPr>
          </w:p>
          <w:p>
            <w:pPr>
              <w:snapToGrid/>
              <w:spacing w:before="0" w:after="0" w:line="288" w:lineRule="auto"/>
              <w:ind w:left="0" w:right="0" w:firstLine="0"/>
              <w:jc w:val="both"/>
            </w:pPr>
          </w:p>
          <w:p>
            <w:pPr>
              <w:pStyle w:val="3"/>
            </w:pPr>
            <w:r>
              <w:t>3.6 文件分配算法</w:t>
            </w:r>
          </w:p>
          <w:p>
            <w:pPr>
              <w:snapToGrid/>
              <w:spacing w:line="240" w:lineRule="auto"/>
              <w:rPr>
                <w:b/>
              </w:rPr>
            </w:pPr>
            <w:r>
              <w:rPr>
                <w:b/>
                <w:i w:val="0"/>
                <w:strike w:val="0"/>
                <w:spacing w:val="0"/>
                <w:u w:val="none"/>
              </w:rPr>
              <w:t>3.5.1 连续分配</w:t>
            </w:r>
          </w:p>
          <w:p>
            <w:pPr>
              <w:snapToGrid/>
              <w:spacing w:line="240" w:lineRule="auto"/>
              <w:rPr>
                <w:b/>
              </w:rPr>
            </w:pPr>
            <w:r>
              <w:rPr>
                <w:b/>
                <w:i w:val="0"/>
                <w:strike w:val="0"/>
                <w:spacing w:val="0"/>
                <w:u w:val="none"/>
              </w:rPr>
              <w:t>实现思路：</w:t>
            </w:r>
          </w:p>
          <w:p>
            <w:pPr>
              <w:snapToGrid/>
              <w:spacing w:line="240" w:lineRule="auto"/>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ab/>
            </w:r>
            <w:r>
              <w:rPr>
                <w:rFonts w:ascii="宋体" w:hAnsi="宋体" w:eastAsia="宋体" w:cs="宋体"/>
                <w:b w:val="0"/>
                <w:i w:val="0"/>
                <w:strike w:val="0"/>
                <w:spacing w:val="0"/>
                <w:sz w:val="24"/>
                <w:u w:val="none"/>
              </w:rPr>
              <w:t>根据连续文件分配要求，每次分配时从空闲空间表里面查找是否有足够的连续块可以分配，若有则将该记录的相应值修改，刷新空闲表，否则无法分配。</w:t>
            </w:r>
          </w:p>
          <w:p>
            <w:pPr>
              <w:snapToGrid/>
              <w:spacing w:line="240" w:lineRule="auto"/>
            </w:pPr>
          </w:p>
          <w:p>
            <w:pPr>
              <w:snapToGrid/>
              <w:spacing w:line="240" w:lineRule="auto"/>
              <w:rPr>
                <w:b/>
              </w:rPr>
            </w:pPr>
            <w:r>
              <w:rPr>
                <w:b/>
              </w:rPr>
              <w:t>关键代码：</w:t>
            </w:r>
          </w:p>
          <w:p>
            <w:pPr>
              <w:numPr>
                <w:ilvl w:val="0"/>
                <w:numId w:val="16"/>
              </w:numPr>
              <w:snapToGrid/>
              <w:spacing w:before="0" w:after="0" w:line="280" w:lineRule="auto"/>
            </w:pPr>
            <w:r>
              <w:rPr>
                <w:rFonts w:ascii="Consolas" w:hAnsi="Consolas" w:eastAsia="Consolas" w:cs="Consolas"/>
                <w:b w:val="0"/>
                <w:i w:val="0"/>
                <w:strike w:val="0"/>
                <w:color w:val="008200"/>
                <w:spacing w:val="0"/>
                <w:sz w:val="18"/>
                <w:u w:val="none"/>
                <w:shd w:val="clear" w:color="auto" w:fill="auto"/>
              </w:rPr>
              <w:t>//文件块表内找到最后一个块记录 (下一扩展块值 -2)</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endIndex=0;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 (confBlockId!=-2) {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i=0;i&lt;fileBlocks.size();i++) {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(fileBlocks[i].firstBlockId==confBlockId){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endIndex=i;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confBlockId=fileBlocks[endIndex].nextBlockId;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confBlockId=fileBlocks[endIndex].nextBlockId;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//上一个文件块结尾修改记录</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fileBlocks[endIndex].nextBlockId=conMinPos;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//文件块表添加记录</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FileBlock fb;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fb.firstBlockId=conMinPos;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fb.blockNum=needNum;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fb.nextBlockId=-2;</w:t>
            </w:r>
            <w:r>
              <w:rPr>
                <w:rFonts w:ascii="Consolas" w:hAnsi="Consolas" w:eastAsia="Consolas" w:cs="Consolas"/>
                <w:b w:val="0"/>
                <w:i w:val="0"/>
                <w:strike w:val="0"/>
                <w:color w:val="008200"/>
                <w:spacing w:val="0"/>
                <w:sz w:val="18"/>
                <w:u w:val="none"/>
                <w:shd w:val="clear" w:color="auto" w:fill="auto"/>
              </w:rPr>
              <w:t>//  ***************** -2 表示文件结束</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fileBlocks.append(fb);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(hasConBlock==</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//开始分配</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i=conMinPos;i&lt;conMinPos+needNum;i++){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//设置磁盘块的文件 id</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diskBlock[i]-&gt;fileId=id;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(minConNum==needNum){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freeblockTab.erase(freeblockTab.begin()+minConindex);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ftb-&gt;removeRow(minConindex);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freeblockTab[minConindex].blockId=conMinPos+needNum;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freeblockTab[minConindex].con_num=minConNum-needNum；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//最小连续块不够</w:t>
            </w:r>
            <w:r>
              <w:rPr>
                <w:rFonts w:ascii="Consolas" w:hAnsi="Consolas" w:eastAsia="Consolas" w:cs="Consolas"/>
                <w:b w:val="0"/>
                <w:i w:val="0"/>
                <w:strike w:val="0"/>
                <w:color w:val="000000"/>
                <w:spacing w:val="0"/>
                <w:sz w:val="18"/>
                <w:u w:val="none"/>
                <w:shd w:val="clear" w:color="auto" w:fill="auto"/>
              </w:rPr>
              <w:t xml:space="preserve">  </w:t>
            </w:r>
          </w:p>
          <w:p>
            <w:pPr>
              <w:numPr>
                <w:ilvl w:val="0"/>
                <w:numId w:val="16"/>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snapToGrid/>
              <w:spacing w:line="240" w:lineRule="auto"/>
              <w:rPr>
                <w:b/>
              </w:rPr>
            </w:pPr>
          </w:p>
          <w:p>
            <w:pPr>
              <w:snapToGrid/>
              <w:spacing w:line="240" w:lineRule="auto"/>
              <w:rPr>
                <w:b/>
              </w:rPr>
            </w:pPr>
            <w:r>
              <w:rPr>
                <w:b/>
                <w:i w:val="0"/>
                <w:strike w:val="0"/>
                <w:spacing w:val="0"/>
                <w:u w:val="none"/>
              </w:rPr>
              <w:t>3.5.2 显式链接分配</w:t>
            </w:r>
          </w:p>
          <w:p>
            <w:pPr>
              <w:snapToGrid/>
              <w:spacing w:line="240" w:lineRule="auto"/>
              <w:rPr>
                <w:b/>
              </w:rPr>
            </w:pPr>
            <w:r>
              <w:rPr>
                <w:b/>
              </w:rPr>
              <w:t>算法设计思路：</w:t>
            </w:r>
          </w:p>
          <w:p>
            <w:pPr>
              <w:snapToGrid/>
              <w:spacing w:line="240" w:lineRule="auto"/>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 xml:space="preserve">     FAT 表记录每个磁盘块记录，记录里第一项表示块地址，第二项表示对应文件的下一块(未分配时值为 -1),为 -2 时表示对应文件结束块。分配时根据文件目录找到起始块地址，随后往下遍历到最后一 块，扩展时接着该块往下分配(文件结束值 -2 变为下一块)即可。</w:t>
            </w:r>
          </w:p>
          <w:p>
            <w:pPr>
              <w:snapToGrid/>
              <w:spacing w:line="240" w:lineRule="auto"/>
              <w:rPr>
                <w:b/>
              </w:rPr>
            </w:pPr>
            <w:r>
              <w:rPr>
                <w:b/>
              </w:rPr>
              <w:t>关键代码：</w:t>
            </w:r>
          </w:p>
          <w:p>
            <w:pPr>
              <w:numPr>
                <w:ilvl w:val="0"/>
                <w:numId w:val="17"/>
              </w:numPr>
              <w:snapToGrid/>
              <w:spacing w:before="0" w:after="0" w:line="280" w:lineRule="auto"/>
            </w:pPr>
            <w:r>
              <w:rPr>
                <w:rFonts w:ascii="Consolas" w:hAnsi="Consolas" w:eastAsia="Consolas" w:cs="Consolas"/>
                <w:b w:val="0"/>
                <w:i w:val="0"/>
                <w:strike w:val="0"/>
                <w:color w:val="008200"/>
                <w:spacing w:val="0"/>
                <w:sz w:val="18"/>
                <w:u w:val="none"/>
                <w:shd w:val="clear" w:color="auto" w:fill="auto"/>
              </w:rPr>
              <w:t>//目录中找到首块号</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lafirstId;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//FAT 表中寻找最后一块所在行</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lastRowIndex=lafirstId;  </w:t>
            </w:r>
          </w:p>
          <w:p>
            <w:pPr>
              <w:numPr>
                <w:ilvl w:val="0"/>
                <w:numId w:val="17"/>
              </w:numPr>
              <w:snapToGrid/>
              <w:spacing w:before="0" w:after="0" w:line="280" w:lineRule="auto"/>
            </w:pP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log=lastRowIndex;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 (lastRowIndex!=-2)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lastRowIndex=Fat[lastRowIndex].value;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(lastRowIndex!=-2){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log=lastRowIndex;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firstId=-1;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hasgetSpace=0;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nextId=-2;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isFirst=</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val="0"/>
                <w:i w:val="0"/>
                <w:strike w:val="0"/>
                <w:color w:val="008200"/>
                <w:spacing w:val="0"/>
                <w:sz w:val="18"/>
                <w:u w:val="none"/>
                <w:shd w:val="clear" w:color="auto" w:fill="auto"/>
              </w:rPr>
              <w:t>//当前寻找是否第一空闲块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ffirst;</w:t>
            </w:r>
            <w:r>
              <w:rPr>
                <w:rFonts w:ascii="Consolas" w:hAnsi="Consolas" w:eastAsia="Consolas" w:cs="Consolas"/>
                <w:b w:val="0"/>
                <w:i w:val="0"/>
                <w:strike w:val="0"/>
                <w:color w:val="008200"/>
                <w:spacing w:val="0"/>
                <w:sz w:val="18"/>
                <w:u w:val="none"/>
                <w:shd w:val="clear" w:color="auto" w:fill="auto"/>
              </w:rPr>
              <w:t>//第一个块号</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 (hasgetSpace&lt;size)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//寻找第一个空闲块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i=0;i&lt;Fat.size();i++){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(Fat[i].value==-1){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nextId=Fat[i].blockId;</w:t>
            </w:r>
            <w:r>
              <w:rPr>
                <w:rFonts w:ascii="Consolas" w:hAnsi="Consolas" w:eastAsia="Consolas" w:cs="Consolas"/>
                <w:b w:val="0"/>
                <w:i w:val="0"/>
                <w:strike w:val="0"/>
                <w:color w:val="008200"/>
                <w:spacing w:val="0"/>
                <w:sz w:val="18"/>
                <w:u w:val="none"/>
                <w:shd w:val="clear" w:color="auto" w:fill="auto"/>
              </w:rPr>
              <w:t>//找到第一空闲块 i</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(isFirst){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ffirst=i;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//将上一个文件结尾链接</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Fat[log].value=ffirst;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isFirst=</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//在空闲表中移除块 nextId;</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-&gt;disrtSpaceInFreeTable(nextId);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//修改磁盘块文件 id</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diskBlock[nextId]-&gt;fileId=id;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//把下一个空闲块加入</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i=0;i&lt;Fat.size();i++){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(Fat[i].blockId==firstId){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Fat[i].value=nextId;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//文件尾部空闲块 FAT v 置 -2</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i=0;i&lt;Fat.size();i++){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(Fat[i].blockId==nextId){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Fat[i].value=-2;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hasgetSpace=hasgetSpace+10;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firstId=nextId;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nextId=-2;  </w:t>
            </w:r>
          </w:p>
          <w:p>
            <w:pPr>
              <w:numPr>
                <w:ilvl w:val="0"/>
                <w:numId w:val="17"/>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snapToGrid/>
              <w:spacing w:line="240" w:lineRule="auto"/>
            </w:pPr>
          </w:p>
          <w:p>
            <w:pPr>
              <w:snapToGrid/>
              <w:spacing w:line="240" w:lineRule="auto"/>
              <w:rPr>
                <w:b/>
              </w:rPr>
            </w:pPr>
            <w:r>
              <w:rPr>
                <w:b/>
                <w:i w:val="0"/>
                <w:strike w:val="0"/>
                <w:spacing w:val="0"/>
                <w:u w:val="none"/>
              </w:rPr>
              <w:t>3.5.3 索引分配</w:t>
            </w:r>
          </w:p>
          <w:p>
            <w:pPr>
              <w:snapToGrid/>
              <w:spacing w:line="240" w:lineRule="auto"/>
              <w:rPr>
                <w:b/>
              </w:rPr>
            </w:pPr>
            <w:r>
              <w:rPr>
                <w:b/>
                <w:i w:val="0"/>
                <w:strike w:val="0"/>
                <w:spacing w:val="0"/>
                <w:u w:val="none"/>
              </w:rPr>
              <w:t>算法设计思路：</w:t>
            </w:r>
          </w:p>
          <w:p>
            <w:pPr>
              <w:snapToGrid/>
              <w:spacing w:line="240" w:lineRule="auto"/>
            </w:pPr>
            <w:r>
              <w:rPr>
                <w:b w:val="0"/>
                <w:i w:val="0"/>
                <w:strike w:val="0"/>
                <w:spacing w:val="0"/>
                <w:u w:val="none"/>
              </w:rPr>
              <w:tab/>
            </w:r>
            <w:r>
              <w:rPr>
                <w:rFonts w:ascii="宋体" w:hAnsi="宋体" w:eastAsia="宋体" w:cs="宋体"/>
                <w:b w:val="0"/>
                <w:i w:val="0"/>
                <w:strike w:val="0"/>
                <w:spacing w:val="0"/>
                <w:sz w:val="24"/>
                <w:u w:val="none"/>
              </w:rPr>
              <w:t>以一个索引块大小等于一个磁盘块，每个索引块里包含文件信息，以及特定数目的磁盘块地址，最后一个表示下一个文件索引块所在块，依次链接。分配时根据文件目录找到文件起始索引块位置，然后依次遍历到最后一个索引块，将其下一个索引块指针从 -2 (结束值)变为下一索引块地址依次扩展。</w:t>
            </w:r>
          </w:p>
          <w:p>
            <w:pPr>
              <w:rPr>
                <w:b/>
              </w:rPr>
            </w:pPr>
            <w:r>
              <w:rPr>
                <w:b/>
                <w:i w:val="0"/>
                <w:strike w:val="0"/>
                <w:spacing w:val="0"/>
                <w:u w:val="none"/>
              </w:rPr>
              <w:t>关键代码：</w:t>
            </w:r>
          </w:p>
          <w:p>
            <w:pPr>
              <w:numPr>
                <w:ilvl w:val="0"/>
                <w:numId w:val="18"/>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//寻找文件目录</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indexBlockId;</w:t>
            </w:r>
            <w:r>
              <w:rPr>
                <w:rFonts w:ascii="Consolas" w:hAnsi="Consolas" w:eastAsia="Consolas" w:cs="Consolas"/>
                <w:b w:val="0"/>
                <w:i w:val="0"/>
                <w:strike w:val="0"/>
                <w:color w:val="008200"/>
                <w:spacing w:val="0"/>
                <w:sz w:val="18"/>
                <w:u w:val="none"/>
                <w:shd w:val="clear" w:color="auto" w:fill="auto"/>
              </w:rPr>
              <w:t>//索引块所在块号</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//找到上一次分配的最后一个索引块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log=-1;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 (indexBlockId!=-1)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//索引块不结束</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(indexBlockId!=-1){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log=indexBlockId;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indexBlockId=indexFiles[indexBlockId].nextIndexBlockId;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s=size/(blockNum*blockSize);</w:t>
            </w:r>
            <w:r>
              <w:rPr>
                <w:rFonts w:ascii="Consolas" w:hAnsi="Consolas" w:eastAsia="Consolas" w:cs="Consolas"/>
                <w:b w:val="0"/>
                <w:i w:val="0"/>
                <w:strike w:val="0"/>
                <w:color w:val="008200"/>
                <w:spacing w:val="0"/>
                <w:sz w:val="18"/>
                <w:u w:val="none"/>
                <w:shd w:val="clear" w:color="auto" w:fill="auto"/>
              </w:rPr>
              <w:t>//商</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y=size%(blockNum*blockSize);</w:t>
            </w:r>
            <w:r>
              <w:rPr>
                <w:rFonts w:ascii="Consolas" w:hAnsi="Consolas" w:eastAsia="Consolas" w:cs="Consolas"/>
                <w:b w:val="0"/>
                <w:i w:val="0"/>
                <w:strike w:val="0"/>
                <w:color w:val="008200"/>
                <w:spacing w:val="0"/>
                <w:sz w:val="18"/>
                <w:u w:val="none"/>
                <w:shd w:val="clear" w:color="auto" w:fill="auto"/>
              </w:rPr>
              <w:t>//余</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needIndexBlockNum;</w:t>
            </w:r>
            <w:r>
              <w:rPr>
                <w:rFonts w:ascii="Consolas" w:hAnsi="Consolas" w:eastAsia="Consolas" w:cs="Consolas"/>
                <w:b w:val="0"/>
                <w:i w:val="0"/>
                <w:strike w:val="0"/>
                <w:color w:val="008200"/>
                <w:spacing w:val="0"/>
                <w:sz w:val="18"/>
                <w:u w:val="none"/>
                <w:shd w:val="clear" w:color="auto" w:fill="auto"/>
              </w:rPr>
              <w:t>//所需要索引块数</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(y&gt;0){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needIndexBlockNum=s+1;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needIndexBlockNum=s;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allnum=(ui-&gt;block_tab-&gt;rowCount())*(ui-&gt;block_tab-&gt;columnCount());  </w:t>
            </w:r>
          </w:p>
          <w:p>
            <w:pPr>
              <w:numPr>
                <w:ilvl w:val="0"/>
                <w:numId w:val="18"/>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//初始化虚拟磁盘</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i=0;i&lt;allnum;i++){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IndexBlock ind;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ind.diskblockId=i;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ind.fileId=-1;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ind.filename=nullptr;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ind.blocksID=</w:t>
            </w:r>
            <w:r>
              <w:rPr>
                <w:rFonts w:ascii="Consolas" w:hAnsi="Consolas" w:eastAsia="Consolas" w:cs="Consolas"/>
                <w:b/>
                <w:i w:val="0"/>
                <w:strike w:val="0"/>
                <w:color w:val="006699"/>
                <w:spacing w:val="0"/>
                <w:sz w:val="18"/>
                <w:u w:val="none"/>
                <w:shd w:val="clear" w:color="auto" w:fill="auto"/>
              </w:rPr>
              <w:t>new</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[blockNum];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j=0;j&lt;blockNum;j++){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ind.blocksID[j]=-1;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ind.nextIndexBlockId=-1;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indexFiles.append(ind);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//修改文件大小</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//新建文件目录</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//找到第一个空闲块存储起始索引块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i=0;i&lt;diskBlock.size();i++){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((diskBlock[i])-&gt;fileId==-1){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//将上一次最后一个索引块的末尾链接</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indexFiles[log].nextIndexBlockId=i;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//为起始索引块分配磁盘</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diskBlock[i]-&gt;fileId=id;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//修改空闲表___________________________________</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-&gt;disrtSpaceInFreeTable(i);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hasgetSpace=0;</w:t>
            </w:r>
            <w:r>
              <w:rPr>
                <w:rFonts w:ascii="Consolas" w:hAnsi="Consolas" w:eastAsia="Consolas" w:cs="Consolas"/>
                <w:b w:val="0"/>
                <w:i w:val="0"/>
                <w:strike w:val="0"/>
                <w:color w:val="008200"/>
                <w:spacing w:val="0"/>
                <w:sz w:val="18"/>
                <w:u w:val="none"/>
                <w:shd w:val="clear" w:color="auto" w:fill="auto"/>
              </w:rPr>
              <w:t>//已分配内存</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//创建起始索引块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(indexFiles[ifd.indexBlockId]).fileId=id;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(indexFiles[ifd.indexBlockId]).filename=name;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(needIndexBlockNum&lt;=1){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//小文件：只需要一个索引块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ss=size/blockSize;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yy=size%blockSize;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needCNum;</w:t>
            </w:r>
            <w:r>
              <w:rPr>
                <w:rFonts w:ascii="Consolas" w:hAnsi="Consolas" w:eastAsia="Consolas" w:cs="Consolas"/>
                <w:b w:val="0"/>
                <w:i w:val="0"/>
                <w:strike w:val="0"/>
                <w:color w:val="008200"/>
                <w:spacing w:val="0"/>
                <w:sz w:val="18"/>
                <w:u w:val="none"/>
                <w:shd w:val="clear" w:color="auto" w:fill="auto"/>
              </w:rPr>
              <w:t>//需要磁盘块数</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(yy&gt;0){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needCNum=ss+1;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needCNum=ss;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j=0;j&lt;needCNum;j++){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//对起始索引块中寻找每个磁盘块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cipanHasget=</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val="0"/>
                <w:i w:val="0"/>
                <w:strike w:val="0"/>
                <w:color w:val="008200"/>
                <w:spacing w:val="0"/>
                <w:sz w:val="18"/>
                <w:u w:val="none"/>
                <w:shd w:val="clear" w:color="auto" w:fill="auto"/>
              </w:rPr>
              <w:t>//改索引块中改磁盘是否分配完成</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i=0;i&lt;diskBlock.size();i++){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(hasgetSpace&gt;=size){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cipanHasget=</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(diskBlock[i]-&gt;fileId==-1){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hasgetSpace=hasgetSpace+blockSize;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indexFiles[ifd.indexBlockId].blocksID[j]=i;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//修改索引块 i 的属性</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indexFiles[i].filename=name;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//修改磁盘块文件 id 及颜色</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diskBlock[i]-&gt;fileId=id;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cipanHasget=</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//修改空闲表</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-&gt;disrtSpaceInFreeTable(i);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val="0"/>
                <w:i w:val="0"/>
                <w:strike w:val="0"/>
                <w:color w:val="008200"/>
                <w:spacing w:val="0"/>
                <w:sz w:val="18"/>
                <w:u w:val="none"/>
                <w:shd w:val="clear" w:color="auto" w:fill="auto"/>
              </w:rPr>
              <w:t>//大文件，需要多个索引块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//分配 起始索引块 中每个磁盘块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j=0;j&lt;blockNum;j++){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//对起始索引块中寻找每个磁盘块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i=0;i&lt;diskBlock.size();i++){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(hasgetSpace&gt;=size){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(diskBlock[i]-&gt;fileId==-1){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hasgetSpace=hasgetSpace+blockSize;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indexFiles[ifd.indexBlockId].blocksID[j]=i;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//修改索引块 i 的属性</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indexFiles[i].filename=name;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//修改磁盘块文件 id 及颜色</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diskBlock[i]-&gt;fileId=id;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//修改空闲表</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-&gt;disrtSpaceInFreeTable(i);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lastPos=ifd.indexBlockId;</w:t>
            </w:r>
            <w:r>
              <w:rPr>
                <w:rFonts w:ascii="Consolas" w:hAnsi="Consolas" w:eastAsia="Consolas" w:cs="Consolas"/>
                <w:b w:val="0"/>
                <w:i w:val="0"/>
                <w:strike w:val="0"/>
                <w:color w:val="008200"/>
                <w:spacing w:val="0"/>
                <w:sz w:val="18"/>
                <w:u w:val="none"/>
                <w:shd w:val="clear" w:color="auto" w:fill="auto"/>
              </w:rPr>
              <w:t>//所在块号</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end=-2;</w:t>
            </w:r>
            <w:r>
              <w:rPr>
                <w:rFonts w:ascii="Consolas" w:hAnsi="Consolas" w:eastAsia="Consolas" w:cs="Consolas"/>
                <w:b w:val="0"/>
                <w:i w:val="0"/>
                <w:strike w:val="0"/>
                <w:color w:val="008200"/>
                <w:spacing w:val="0"/>
                <w:sz w:val="18"/>
                <w:u w:val="none"/>
                <w:shd w:val="clear" w:color="auto" w:fill="auto"/>
              </w:rPr>
              <w:t>//终止块号</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 继续寻找下一个索引块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 xml:space="preserve"> (hasgetSpace&lt;size)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//索引块数量不够，继续分配</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//寻找第一个空闲块存储作为下一个索引块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nextIndBlockId;</w:t>
            </w:r>
            <w:r>
              <w:rPr>
                <w:rFonts w:ascii="Consolas" w:hAnsi="Consolas" w:eastAsia="Consolas" w:cs="Consolas"/>
                <w:b w:val="0"/>
                <w:i w:val="0"/>
                <w:strike w:val="0"/>
                <w:color w:val="008200"/>
                <w:spacing w:val="0"/>
                <w:sz w:val="18"/>
                <w:u w:val="none"/>
                <w:shd w:val="clear" w:color="auto" w:fill="auto"/>
              </w:rPr>
              <w:t>//下一个索引块所在 id</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i=0;i&lt;diskBlock.size();i++){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((diskBlock[i])-&gt;fileId==-1){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rr=i/(ui-&gt;block_tab-&gt;columnCount());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cc=i%(ui-&gt;block_tab-&gt;columnCount());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nextIndBlockId=i;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//为索引块分配磁盘</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diskBlock[i]-&gt;fileId=id;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//修改颜色</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-&gt;disrtSpaceInFreeTable(i);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//修改索引块首尾指针</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(indexFiles[lastPos]).nextIndexBlockId=nextIndBlockId;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lastPos=nextIndBlockId;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//修改下一个索引块属性</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(indexFiles[lastPos]).fileId=id;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(indexFiles[lastPos]).filename=name;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//对下一个索引块中寻找每个磁盘块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sss=(size-hasgetSpace)/blockSize;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yyy=(size-hasgetSpace)%blockSize;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needCNumm;</w:t>
            </w:r>
            <w:r>
              <w:rPr>
                <w:rFonts w:ascii="Consolas" w:hAnsi="Consolas" w:eastAsia="Consolas" w:cs="Consolas"/>
                <w:b w:val="0"/>
                <w:i w:val="0"/>
                <w:strike w:val="0"/>
                <w:color w:val="008200"/>
                <w:spacing w:val="0"/>
                <w:sz w:val="18"/>
                <w:u w:val="none"/>
                <w:shd w:val="clear" w:color="auto" w:fill="auto"/>
              </w:rPr>
              <w:t>//需要磁盘块数</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(yyy&gt;0){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needCNumm=sss+1;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needCNumm=sss;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(needCNumm&gt;=blockNum){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//一个索引块中最多只能分配 blockNum 个磁盘块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//寻找 blockNum 个磁盘块</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k=0;k&lt;blockNum;k++){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i=0;i&lt;diskBlock.size();i++){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(hasgetSpace&gt;=size){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(diskBlock[i]-&gt;fileId==-1){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hasgetSpace=hasgetSpace+blockSize;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indexFiles[nextIndBlockId].blocksID[k]=i;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//修改索引块 i 的属性</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indexFiles[i].filename=name;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//修改磁盘块文件 id 及颜色</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diskBlock[i]-&gt;fileId=id;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//修改空闲表</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-&gt;disrtSpaceInFreeTable(i);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 needCNumm&lt;blockNum 只需要分配 needCNum 个磁盘</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k=0;k&lt;needCNumm;k++){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i=0;i&lt;diskBlock.size();i++){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(hasgetSpace&gt;=size){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(diskBlock[i]-&gt;fileId==-1){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hasgetSpace=hasgetSpace+blockSize;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indexFiles[nextIndBlockId].blocksID[k]=i;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//修改索引块 i 的属性</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indexFiles[i].filename=name;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//修改磁盘块文件 id 及颜色</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diskBlock[i]-&gt;fileId=id;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//修改空闲表</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-&gt;disrtSpaceInFreeTable(i);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18"/>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0"/>
              <w:jc w:val="both"/>
            </w:pPr>
          </w:p>
          <w:p>
            <w:pPr>
              <w:pStyle w:val="3"/>
            </w:pPr>
            <w:r>
              <w:t xml:space="preserve">3.6 </w:t>
            </w:r>
            <w:r>
              <w:rPr>
                <w:b/>
                <w:i w:val="0"/>
                <w:strike w:val="0"/>
                <w:spacing w:val="0"/>
                <w:u w:val="none"/>
              </w:rPr>
              <w:t>与进程模块的联系</w:t>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打开文件时用创建文件时的遍历方法将磁盘块所在的磁道号加入 cyIDorder 中，</w:t>
            </w:r>
            <w:r>
              <w:rPr>
                <w:rFonts w:ascii="宋体" w:hAnsi="宋体" w:eastAsia="宋体" w:cs="宋体"/>
                <w:b w:val="0"/>
                <w:i w:val="0"/>
                <w:strike w:val="0"/>
                <w:color w:val="000000"/>
                <w:spacing w:val="0"/>
                <w:sz w:val="24"/>
                <w:u w:val="none"/>
              </w:rPr>
              <w:t>然后传给进程模块，进程模块创建一个新进程用于调度磁盘文件块用于磁盘调度。</w:t>
            </w:r>
          </w:p>
          <w:p>
            <w:pPr>
              <w:snapToGrid/>
              <w:spacing w:before="0" w:after="0" w:line="288" w:lineRule="auto"/>
              <w:ind w:left="0" w:right="0" w:firstLine="0"/>
              <w:jc w:val="both"/>
              <w:rPr>
                <w:rFonts w:ascii="宋体" w:hAnsi="宋体" w:eastAsia="宋体" w:cs="宋体"/>
                <w:sz w:val="24"/>
              </w:rPr>
            </w:pPr>
            <w:r>
              <w:rPr>
                <w:rFonts w:ascii="宋体" w:hAnsi="宋体" w:eastAsia="宋体" w:cs="宋体"/>
                <w:i w:val="0"/>
                <w:strike w:val="0"/>
                <w:color w:val="CE5C00"/>
                <w:sz w:val="24"/>
                <w:u w:val="none"/>
              </w:rPr>
              <w:t>w</w:t>
            </w:r>
            <w:r>
              <w:rPr>
                <w:rFonts w:ascii="宋体" w:hAnsi="宋体" w:eastAsia="宋体" w:cs="宋体"/>
                <w:i w:val="0"/>
                <w:strike w:val="0"/>
                <w:color w:val="000000"/>
                <w:sz w:val="24"/>
                <w:u w:val="none"/>
              </w:rPr>
              <w:t>-&gt;</w:t>
            </w:r>
            <w:r>
              <w:rPr>
                <w:rFonts w:ascii="宋体" w:hAnsi="宋体" w:eastAsia="宋体" w:cs="宋体"/>
                <w:i w:val="0"/>
                <w:strike w:val="0"/>
                <w:color w:val="800000"/>
                <w:sz w:val="24"/>
                <w:u w:val="none"/>
              </w:rPr>
              <w:t>processTab</w:t>
            </w:r>
            <w:r>
              <w:rPr>
                <w:rFonts w:ascii="宋体" w:hAnsi="宋体" w:eastAsia="宋体" w:cs="宋体"/>
                <w:i w:val="0"/>
                <w:strike w:val="0"/>
                <w:color w:val="000000"/>
                <w:sz w:val="24"/>
                <w:u w:val="none"/>
              </w:rPr>
              <w:t>-&gt;</w:t>
            </w:r>
            <w:r>
              <w:rPr>
                <w:rFonts w:ascii="宋体" w:hAnsi="宋体" w:eastAsia="宋体" w:cs="宋体"/>
                <w:i w:val="0"/>
                <w:strike w:val="0"/>
                <w:color w:val="00677C"/>
                <w:sz w:val="24"/>
                <w:u w:val="none"/>
              </w:rPr>
              <w:t>Create_Process_For_File</w:t>
            </w:r>
            <w:r>
              <w:rPr>
                <w:rFonts w:ascii="宋体" w:hAnsi="宋体" w:eastAsia="宋体" w:cs="宋体"/>
                <w:i w:val="0"/>
                <w:strike w:val="0"/>
                <w:color w:val="000000"/>
                <w:sz w:val="24"/>
                <w:u w:val="none"/>
              </w:rPr>
              <w:t>(</w:t>
            </w:r>
            <w:r>
              <w:rPr>
                <w:rFonts w:ascii="宋体" w:hAnsi="宋体" w:eastAsia="宋体" w:cs="宋体"/>
                <w:i w:val="0"/>
                <w:strike w:val="0"/>
                <w:color w:val="092E64"/>
                <w:sz w:val="24"/>
                <w:u w:val="none"/>
              </w:rPr>
              <w:t>cyIDorder</w:t>
            </w:r>
            <w:r>
              <w:rPr>
                <w:rFonts w:ascii="宋体" w:hAnsi="宋体" w:eastAsia="宋体" w:cs="宋体"/>
                <w:i w:val="0"/>
                <w:strike w:val="0"/>
                <w:color w:val="000000"/>
                <w:sz w:val="24"/>
                <w:u w:val="none"/>
              </w:rPr>
              <w:t>);</w:t>
            </w: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0"/>
              <w:jc w:val="both"/>
            </w:pPr>
          </w:p>
          <w:p>
            <w:pPr>
              <w:pStyle w:val="3"/>
              <w:rPr>
                <w:rFonts w:hint="eastAsia"/>
                <w:lang w:val="en-US" w:eastAsia="zh-CN"/>
              </w:rPr>
            </w:pPr>
            <w:r>
              <w:t>3.</w:t>
            </w:r>
            <w:r>
              <w:rPr>
                <w:rFonts w:hint="eastAsia"/>
                <w:lang w:val="en-US" w:eastAsia="zh-CN"/>
              </w:rPr>
              <w:t>7</w:t>
            </w:r>
            <w:r>
              <w:t xml:space="preserve"> </w:t>
            </w:r>
            <w:r>
              <w:rPr>
                <w:rFonts w:hint="eastAsia"/>
                <w:lang w:val="en-US" w:eastAsia="zh-CN"/>
              </w:rPr>
              <w:t>磁盘调度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当打开文件时，生成“file”文件，调用磁盘调度算法。</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磁盘部分设计：每个方格表示一个磁盘块，一行模拟代表一个磁道。磁道号从0-7，分别对应磁盘表格的1-8行。</w:t>
            </w:r>
          </w:p>
          <w:p>
            <w:pPr>
              <w:jc w:val="center"/>
            </w:pPr>
            <w:r>
              <w:drawing>
                <wp:inline distT="0" distB="0" distL="114300" distR="114300">
                  <wp:extent cx="2156460" cy="1365885"/>
                  <wp:effectExtent l="0" t="0" r="7620" b="571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2156460" cy="1365885"/>
                          </a:xfrm>
                          <a:prstGeom prst="rect">
                            <a:avLst/>
                          </a:prstGeom>
                          <a:noFill/>
                          <a:ln>
                            <a:noFill/>
                          </a:ln>
                        </pic:spPr>
                      </pic:pic>
                    </a:graphicData>
                  </a:graphic>
                </wp:inline>
              </w:drawing>
            </w:r>
          </w:p>
          <w:p>
            <w:pPr>
              <w:jc w:val="center"/>
              <w:rPr>
                <w:rFonts w:hint="default"/>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模拟磁盘调度采用的SCAN算法，先将需要访问的磁道号排序，然后模拟每次磁头的位置都在磁道号1，定位磁头处于什么位置：</w:t>
            </w:r>
          </w:p>
          <w:p>
            <w:pPr>
              <w:numPr>
                <w:ilvl w:val="0"/>
                <w:numId w:val="19"/>
              </w:numPr>
              <w:rPr>
                <w:rFonts w:hint="eastAsia" w:ascii="宋体" w:hAnsi="宋体" w:eastAsia="宋体" w:cs="宋体"/>
                <w:sz w:val="24"/>
                <w:szCs w:val="24"/>
                <w:lang w:val="en-US" w:eastAsia="zh-CN"/>
              </w:rPr>
            </w:pPr>
            <w:bookmarkStart w:id="1" w:name="OLE_LINK1"/>
            <w:r>
              <w:rPr>
                <w:rFonts w:hint="eastAsia" w:ascii="宋体" w:hAnsi="宋体" w:eastAsia="宋体" w:cs="宋体"/>
                <w:sz w:val="24"/>
                <w:szCs w:val="24"/>
                <w:lang w:val="en-US" w:eastAsia="zh-CN"/>
              </w:rPr>
              <w:t>若磁头处于访问磁道号顺序左边，则向右扫描</w:t>
            </w:r>
          </w:p>
          <w:bookmarkEnd w:id="1"/>
          <w:p>
            <w:pPr>
              <w:numPr>
                <w:ilvl w:val="0"/>
                <w:numId w:val="1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若磁头处于访问磁道号顺序右边，则向左扫描</w:t>
            </w:r>
          </w:p>
          <w:p>
            <w:pPr>
              <w:numPr>
                <w:ilvl w:val="0"/>
                <w:numId w:val="1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若磁头处于访问磁道号顺序中间，则先向右扫描，然后回到磁头初始位置向左扫描</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部分代码如下</w:t>
            </w:r>
          </w:p>
          <w:p>
            <w:pPr>
              <w:numPr>
                <w:ilvl w:val="0"/>
                <w:numId w:val="20"/>
              </w:numPr>
              <w:snapToGrid/>
              <w:spacing w:before="0" w:after="0" w:line="280" w:lineRule="auto"/>
              <w:jc w:val="both"/>
            </w:pPr>
            <w:r>
              <w:rPr>
                <w:rFonts w:ascii="Consolas" w:hAnsi="Consolas" w:eastAsia="Consolas" w:cs="Consolas"/>
                <w:b w:val="0"/>
                <w:i w:val="0"/>
                <w:strike w:val="0"/>
                <w:color w:val="008200"/>
                <w:spacing w:val="0"/>
                <w:sz w:val="18"/>
                <w:u w:val="none"/>
                <w:shd w:val="clear" w:color="auto" w:fill="auto"/>
              </w:rPr>
              <w:t>//找到起始位置位于访问序列的相对位置</w:t>
            </w:r>
            <w:r>
              <w:rPr>
                <w:rFonts w:ascii="Consolas" w:hAnsi="Consolas" w:eastAsia="Consolas" w:cs="Consolas"/>
                <w:b w:val="0"/>
                <w:i w:val="0"/>
                <w:strike w:val="0"/>
                <w:color w:val="000000"/>
                <w:spacing w:val="0"/>
                <w:sz w:val="18"/>
                <w:u w:val="none"/>
                <w:shd w:val="clear" w:color="auto" w:fill="auto"/>
              </w:rPr>
              <w:t xml:space="preserve">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(start_index &lt; seq[0]){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i=0;i&lt;seq.size();i++)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file-&gt;track[i] = seq[i];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total_mov_distance = seq[num-1]-start_index;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(start_index &gt; seq[num-1]){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i=seq.size()-1;i&gt;= 0;i--)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file-&gt;track[i] = seq[i];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total_mov_distance = start_index-seq[0];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else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//找到磁头在哪个具体位置</w:t>
            </w:r>
            <w:r>
              <w:rPr>
                <w:rFonts w:ascii="Consolas" w:hAnsi="Consolas" w:eastAsia="Consolas" w:cs="Consolas"/>
                <w:b w:val="0"/>
                <w:i w:val="0"/>
                <w:strike w:val="0"/>
                <w:color w:val="000000"/>
                <w:spacing w:val="0"/>
                <w:sz w:val="18"/>
                <w:u w:val="none"/>
                <w:shd w:val="clear" w:color="auto" w:fill="auto"/>
              </w:rPr>
              <w:t xml:space="preserve">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i=0;i&lt;seq.size();i++)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index = 0;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(seq[i]&lt;start_index &amp;&amp; seq[i+1]&gt;=start_index){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//先向右扫描</w:t>
            </w:r>
            <w:r>
              <w:rPr>
                <w:rFonts w:ascii="Consolas" w:hAnsi="Consolas" w:eastAsia="Consolas" w:cs="Consolas"/>
                <w:b w:val="0"/>
                <w:i w:val="0"/>
                <w:strike w:val="0"/>
                <w:color w:val="000000"/>
                <w:spacing w:val="0"/>
                <w:sz w:val="18"/>
                <w:u w:val="none"/>
                <w:shd w:val="clear" w:color="auto" w:fill="auto"/>
              </w:rPr>
              <w:t xml:space="preserve">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j=i+1;j&lt;seq.size();j++)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file-&gt;track[index++] = seq[j];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//然后向左扫描</w:t>
            </w:r>
            <w:r>
              <w:rPr>
                <w:rFonts w:ascii="Consolas" w:hAnsi="Consolas" w:eastAsia="Consolas" w:cs="Consolas"/>
                <w:b w:val="0"/>
                <w:i w:val="0"/>
                <w:strike w:val="0"/>
                <w:color w:val="000000"/>
                <w:spacing w:val="0"/>
                <w:sz w:val="18"/>
                <w:u w:val="none"/>
                <w:shd w:val="clear" w:color="auto" w:fill="auto"/>
              </w:rPr>
              <w:t xml:space="preserve">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j=0;j&lt;i+1;j++)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file-&gt;track[index++] = seq[j];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total_mov_distance = seq[num-1]-seq[0]+seq[num-1]-start_index;  </w:t>
            </w:r>
          </w:p>
          <w:p>
            <w:pPr>
              <w:numPr>
                <w:ilvl w:val="0"/>
                <w:numId w:val="20"/>
              </w:numPr>
              <w:snapToGrid/>
              <w:spacing w:before="0" w:after="0" w:line="280" w:lineRule="auto"/>
              <w:jc w:val="both"/>
            </w:pPr>
            <w:r>
              <w:rPr>
                <w:rFonts w:ascii="Consolas" w:hAnsi="Consolas" w:eastAsia="Consolas" w:cs="Consolas"/>
                <w:b w:val="0"/>
                <w:i w:val="0"/>
                <w:strike w:val="0"/>
                <w:color w:val="000000"/>
                <w:spacing w:val="0"/>
                <w:sz w:val="18"/>
                <w:u w:val="none"/>
                <w:shd w:val="clear" w:color="auto" w:fill="auto"/>
              </w:rPr>
              <w:t xml:space="preserve">  }  </w:t>
            </w: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0"/>
              <w:jc w:val="both"/>
            </w:pPr>
          </w:p>
          <w:p>
            <w:pPr>
              <w:snapToGrid/>
              <w:spacing w:before="0" w:after="0" w:line="288" w:lineRule="auto"/>
              <w:ind w:left="0" w:right="0" w:firstLine="426"/>
              <w:jc w:val="both"/>
              <w:rPr>
                <w:rFonts w:ascii="宋体" w:hAnsi="宋体" w:eastAsia="宋体" w:cs="宋体"/>
                <w:b/>
                <w:i w:val="0"/>
                <w:strike w:val="0"/>
                <w:color w:val="FF0000"/>
                <w:spacing w:val="0"/>
                <w:sz w:val="21"/>
                <w:u w:val="none"/>
              </w:rPr>
            </w:pPr>
            <w:r>
              <w:rPr>
                <w:rFonts w:ascii="宋体" w:hAnsi="宋体" w:eastAsia="宋体" w:cs="宋体"/>
                <w:b w:val="0"/>
                <w:i w:val="0"/>
                <w:strike w:val="0"/>
                <w:color w:val="FF0000"/>
                <w:spacing w:val="0"/>
                <w:sz w:val="21"/>
                <w:u w:val="none"/>
              </w:rPr>
              <w:t>4. </w:t>
            </w:r>
            <w:r>
              <w:rPr>
                <w:rFonts w:ascii="宋体" w:hAnsi="宋体" w:eastAsia="宋体" w:cs="宋体"/>
                <w:b/>
                <w:i w:val="0"/>
                <w:strike w:val="0"/>
                <w:color w:val="FF0000"/>
                <w:spacing w:val="0"/>
                <w:sz w:val="21"/>
                <w:u w:val="none"/>
              </w:rPr>
              <w:t>设备管理：考虑设备的分配和回收，采取何种数据结构，采用何种分配算法，使用银行家算法避免死锁。</w:t>
            </w:r>
          </w:p>
          <w:p>
            <w:pPr>
              <w:pStyle w:val="3"/>
            </w:pPr>
          </w:p>
          <w:p>
            <w:pPr>
              <w:pStyle w:val="3"/>
            </w:pPr>
            <w:r>
              <w:t>4.1 进程队列的生成</w:t>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 xml:space="preserve">    点击生成按钮，产生一个进程个数为24的进程队列。</w:t>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 xml:space="preserve">   进程的生成是用随机函数（默认为24个进程），进程的资源请求个数随机生成，allocation向量大于max，则随机数重新赋值。</w:t>
            </w:r>
          </w:p>
          <w:p>
            <w:pPr>
              <w:jc w:val="center"/>
              <w:rPr>
                <w:rFonts w:ascii="宋体" w:hAnsi="宋体" w:eastAsia="宋体" w:cs="宋体"/>
                <w:b w:val="0"/>
                <w:i w:val="0"/>
                <w:strike w:val="0"/>
                <w:spacing w:val="0"/>
                <w:sz w:val="24"/>
                <w:u w:val="none"/>
              </w:rPr>
            </w:pP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进程队列生成后，通过ui文件将其展示出来。</w:t>
            </w:r>
          </w:p>
          <w:p>
            <w:pPr>
              <w:jc w:val="center"/>
              <w:rPr>
                <w:rFonts w:ascii="宋体" w:hAnsi="宋体" w:eastAsia="宋体" w:cs="宋体"/>
                <w:sz w:val="24"/>
              </w:rPr>
            </w:pPr>
            <w:r>
              <w:rPr>
                <w:rFonts w:ascii="宋体" w:hAnsi="宋体" w:eastAsia="宋体" w:cs="宋体"/>
                <w:sz w:val="24"/>
              </w:rPr>
              <w:drawing>
                <wp:inline distT="0" distB="0" distL="0" distR="0">
                  <wp:extent cx="4569460" cy="1555115"/>
                  <wp:effectExtent l="0" t="0" r="2540" b="14605"/>
                  <wp:docPr id="22" name="picture" descr="descript"/>
                  <wp:cNvGraphicFramePr/>
                  <a:graphic xmlns:a="http://schemas.openxmlformats.org/drawingml/2006/main">
                    <a:graphicData uri="http://schemas.openxmlformats.org/drawingml/2006/picture">
                      <pic:pic xmlns:pic="http://schemas.openxmlformats.org/drawingml/2006/picture">
                        <pic:nvPicPr>
                          <pic:cNvPr id="22" name="picture" descr="descript"/>
                          <pic:cNvPicPr/>
                        </pic:nvPicPr>
                        <pic:blipFill>
                          <a:blip r:embed="rId43"/>
                          <a:stretch>
                            <a:fillRect/>
                          </a:stretch>
                        </pic:blipFill>
                        <pic:spPr>
                          <a:xfrm>
                            <a:off x="0" y="0"/>
                            <a:ext cx="4569460" cy="1555115"/>
                          </a:xfrm>
                          <a:prstGeom prst="rect">
                            <a:avLst/>
                          </a:prstGeom>
                        </pic:spPr>
                      </pic:pic>
                    </a:graphicData>
                  </a:graphic>
                </wp:inline>
              </w:drawing>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并且通过计算得出available向量（默认初始资源有200个）.</w:t>
            </w:r>
          </w:p>
          <w:p>
            <w:pPr>
              <w:pBdr>
                <w:bottom w:val="none" w:color="auto" w:sz="0" w:space="0"/>
              </w:pBdr>
              <w:jc w:val="center"/>
              <w:rPr>
                <w:rFonts w:ascii="宋体" w:hAnsi="宋体" w:eastAsia="宋体" w:cs="宋体"/>
                <w:sz w:val="24"/>
              </w:rPr>
            </w:pPr>
            <w:r>
              <w:rPr>
                <w:rFonts w:ascii="宋体" w:hAnsi="宋体" w:eastAsia="宋体" w:cs="宋体"/>
                <w:sz w:val="24"/>
              </w:rPr>
              <w:drawing>
                <wp:inline distT="0" distB="0" distL="0" distR="0">
                  <wp:extent cx="2828290" cy="1674495"/>
                  <wp:effectExtent l="0" t="0" r="6350" b="1905"/>
                  <wp:docPr id="24"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a:blip r:embed="rId44"/>
                          <a:srcRect/>
                          <a:stretch>
                            <a:fillRect/>
                          </a:stretch>
                        </pic:blipFill>
                        <pic:spPr>
                          <a:xfrm>
                            <a:off x="0" y="0"/>
                            <a:ext cx="2828290" cy="1674495"/>
                          </a:xfrm>
                          <a:prstGeom prst="rect">
                            <a:avLst/>
                          </a:prstGeom>
                        </pic:spPr>
                      </pic:pic>
                    </a:graphicData>
                  </a:graphic>
                </wp:inline>
              </w:drawing>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 xml:space="preserve">  矩阵展示：</w:t>
            </w:r>
          </w:p>
          <w:p>
            <w:pPr>
              <w:jc w:val="center"/>
            </w:pPr>
            <w:r>
              <w:drawing>
                <wp:inline distT="0" distB="0" distL="0" distR="0">
                  <wp:extent cx="5634990" cy="2513330"/>
                  <wp:effectExtent l="0" t="0" r="3810" b="1270"/>
                  <wp:docPr id="25" name="picture" descr="descript"/>
                  <wp:cNvGraphicFramePr/>
                  <a:graphic xmlns:a="http://schemas.openxmlformats.org/drawingml/2006/main">
                    <a:graphicData uri="http://schemas.openxmlformats.org/drawingml/2006/picture">
                      <pic:pic xmlns:pic="http://schemas.openxmlformats.org/drawingml/2006/picture">
                        <pic:nvPicPr>
                          <pic:cNvPr id="25" name="picture" descr="descript"/>
                          <pic:cNvPicPr/>
                        </pic:nvPicPr>
                        <pic:blipFill>
                          <a:blip r:embed="rId45"/>
                          <a:stretch>
                            <a:fillRect/>
                          </a:stretch>
                        </pic:blipFill>
                        <pic:spPr>
                          <a:xfrm>
                            <a:off x="0" y="0"/>
                            <a:ext cx="5634990" cy="2513519"/>
                          </a:xfrm>
                          <a:prstGeom prst="rect">
                            <a:avLst/>
                          </a:prstGeom>
                        </pic:spPr>
                      </pic:pic>
                    </a:graphicData>
                  </a:graphic>
                </wp:inline>
              </w:drawing>
            </w:r>
          </w:p>
          <w:p>
            <w:pPr>
              <w:pStyle w:val="3"/>
            </w:pPr>
          </w:p>
          <w:p>
            <w:pPr>
              <w:pStyle w:val="3"/>
            </w:pPr>
            <w:r>
              <w:t>4.2发送请求</w:t>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通过输入，得到当前请求的进程以及request队列</w:t>
            </w:r>
          </w:p>
          <w:p>
            <w:pPr>
              <w:pBdr>
                <w:bottom w:val="none" w:color="auto" w:sz="0" w:space="0"/>
              </w:pBdr>
              <w:jc w:val="center"/>
            </w:pPr>
            <w:r>
              <w:drawing>
                <wp:inline distT="0" distB="0" distL="0" distR="0">
                  <wp:extent cx="3498850" cy="1075055"/>
                  <wp:effectExtent l="0" t="0" r="6350" b="6985"/>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46"/>
                          <a:stretch>
                            <a:fillRect/>
                          </a:stretch>
                        </pic:blipFill>
                        <pic:spPr>
                          <a:xfrm>
                            <a:off x="0" y="0"/>
                            <a:ext cx="3498850" cy="1075055"/>
                          </a:xfrm>
                          <a:prstGeom prst="rect">
                            <a:avLst/>
                          </a:prstGeom>
                        </pic:spPr>
                      </pic:pic>
                    </a:graphicData>
                  </a:graphic>
                </wp:inline>
              </w:drawing>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若请求资源大于need向量，则拒绝请求。</w:t>
            </w:r>
          </w:p>
          <w:p>
            <w:r>
              <w:drawing>
                <wp:inline distT="0" distB="0" distL="0" distR="0">
                  <wp:extent cx="5601970" cy="602615"/>
                  <wp:effectExtent l="0" t="0" r="6350" b="6985"/>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47"/>
                          <a:stretch>
                            <a:fillRect/>
                          </a:stretch>
                        </pic:blipFill>
                        <pic:spPr>
                          <a:xfrm>
                            <a:off x="0" y="0"/>
                            <a:ext cx="5601970" cy="602929"/>
                          </a:xfrm>
                          <a:prstGeom prst="rect">
                            <a:avLst/>
                          </a:prstGeom>
                        </pic:spPr>
                      </pic:pic>
                    </a:graphicData>
                  </a:graphic>
                </wp:inline>
              </w:drawing>
            </w:r>
          </w:p>
          <w:p>
            <w:pPr>
              <w:jc w:val="center"/>
            </w:pPr>
            <w:r>
              <w:drawing>
                <wp:inline distT="0" distB="0" distL="0" distR="0">
                  <wp:extent cx="2360930" cy="887730"/>
                  <wp:effectExtent l="0" t="0" r="1270" b="11430"/>
                  <wp:docPr id="28" name="picture" descr="descript"/>
                  <wp:cNvGraphicFramePr/>
                  <a:graphic xmlns:a="http://schemas.openxmlformats.org/drawingml/2006/main">
                    <a:graphicData uri="http://schemas.openxmlformats.org/drawingml/2006/picture">
                      <pic:pic xmlns:pic="http://schemas.openxmlformats.org/drawingml/2006/picture">
                        <pic:nvPicPr>
                          <pic:cNvPr id="28" name="picture" descr="descript"/>
                          <pic:cNvPicPr/>
                        </pic:nvPicPr>
                        <pic:blipFill>
                          <a:blip r:embed="rId48"/>
                          <a:stretch>
                            <a:fillRect/>
                          </a:stretch>
                        </pic:blipFill>
                        <pic:spPr>
                          <a:xfrm>
                            <a:off x="0" y="0"/>
                            <a:ext cx="2360930" cy="887730"/>
                          </a:xfrm>
                          <a:prstGeom prst="rect">
                            <a:avLst/>
                          </a:prstGeom>
                        </pic:spPr>
                      </pic:pic>
                    </a:graphicData>
                  </a:graphic>
                </wp:inline>
              </w:drawing>
            </w:r>
          </w:p>
          <w:p>
            <w:pPr>
              <w:jc w:val="center"/>
            </w:pP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请求合理则执行安全性算法检测</w:t>
            </w:r>
          </w:p>
          <w:p>
            <w:pPr>
              <w:jc w:val="center"/>
            </w:pPr>
            <w:r>
              <w:drawing>
                <wp:inline distT="0" distB="0" distL="0" distR="0">
                  <wp:extent cx="1684020" cy="2155190"/>
                  <wp:effectExtent l="0" t="0" r="7620" b="889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49"/>
                          <a:srcRect/>
                          <a:stretch>
                            <a:fillRect/>
                          </a:stretch>
                        </pic:blipFill>
                        <pic:spPr>
                          <a:xfrm>
                            <a:off x="0" y="0"/>
                            <a:ext cx="1684020" cy="2155190"/>
                          </a:xfrm>
                          <a:prstGeom prst="rect">
                            <a:avLst/>
                          </a:prstGeom>
                        </pic:spPr>
                      </pic:pic>
                    </a:graphicData>
                  </a:graphic>
                </wp:inline>
              </w:drawing>
            </w:r>
          </w:p>
          <w:p>
            <w:pPr>
              <w:pStyle w:val="3"/>
            </w:pPr>
            <w:r>
              <w:t>4.3 安全性算法</w:t>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执行安全性算法，通过保存available副本，循环扫描进程队列，若找到可执行的进程，将Finishied[i]置1，更新副本，且保存上一次副本，每次循环之前对比新旧副本，若相同，且Finished数组还有进程为false，则安全性算法不通过，否则通过。（进程的各个向量都是通过定位到该进程行的某一列得到。）</w:t>
            </w:r>
          </w:p>
          <w:p>
            <w:pPr>
              <w:snapToGrid/>
              <w:spacing w:before="0" w:after="0" w:line="288" w:lineRule="auto"/>
              <w:ind w:left="0" w:right="0" w:firstLine="0"/>
              <w:jc w:val="both"/>
              <w:rPr>
                <w:rFonts w:ascii="宋体" w:hAnsi="宋体" w:eastAsia="宋体" w:cs="宋体"/>
                <w:b w:val="0"/>
                <w:i w:val="0"/>
                <w:strike w:val="0"/>
                <w:color w:val="000000"/>
                <w:sz w:val="24"/>
                <w:u w:val="none"/>
              </w:rPr>
            </w:pP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//安全性算法</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Dequip::security(</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pId){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oldData[4];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 0; i &lt; 4; i++){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oldData[i] = ui-&gt;tableWidget-&gt;item(0, i + 13)-&gt;text().toInt();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while</w:t>
            </w:r>
            <w:r>
              <w:rPr>
                <w:rFonts w:ascii="Consolas" w:hAnsi="Consolas" w:eastAsia="Consolas" w:cs="Consolas"/>
                <w:b w:val="0"/>
                <w:i w:val="0"/>
                <w:strike w:val="0"/>
                <w:color w:val="000000"/>
                <w:spacing w:val="0"/>
                <w:sz w:val="18"/>
                <w:u w:val="none"/>
                <w:shd w:val="clear" w:color="auto" w:fill="auto"/>
              </w:rPr>
              <w:t>(</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isSame =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 0; i &lt; 24; i++){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bool</w:t>
            </w:r>
            <w:r>
              <w:rPr>
                <w:rFonts w:ascii="Consolas" w:hAnsi="Consolas" w:eastAsia="Consolas" w:cs="Consolas"/>
                <w:b w:val="0"/>
                <w:i w:val="0"/>
                <w:strike w:val="0"/>
                <w:color w:val="000000"/>
                <w:spacing w:val="0"/>
                <w:sz w:val="18"/>
                <w:u w:val="none"/>
                <w:shd w:val="clear" w:color="auto" w:fill="auto"/>
              </w:rPr>
              <w:t xml:space="preserve"> isOk =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(i == pId)</w:t>
            </w:r>
            <w:r>
              <w:rPr>
                <w:rFonts w:ascii="Consolas" w:hAnsi="Consolas" w:eastAsia="Consolas" w:cs="Consolas"/>
                <w:b/>
                <w:i w:val="0"/>
                <w:strike w:val="0"/>
                <w:color w:val="006699"/>
                <w:spacing w:val="0"/>
                <w:sz w:val="18"/>
                <w:u w:val="none"/>
                <w:shd w:val="clear" w:color="auto" w:fill="auto"/>
              </w:rPr>
              <w:t>continue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(Finished[i] ==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continue</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18"/>
                <w:u w:val="none"/>
                <w:shd w:val="clear" w:color="auto" w:fill="auto"/>
              </w:rPr>
              <w:t>//如果当前进程已分配，则继续循环</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isOk = </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(isOk ==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newFinished[i] =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 0; i &lt; 24; i++){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(Finished[i] != newFinished[i]){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isSame = </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 = 0; j &lt; 24; j++){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Finished[j] = newFinished[j];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(isSame ==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break</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 0; i &lt; 24; i++){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(i == pId) </w:t>
            </w:r>
            <w:r>
              <w:rPr>
                <w:rFonts w:ascii="Consolas" w:hAnsi="Consolas" w:eastAsia="Consolas" w:cs="Consolas"/>
                <w:b/>
                <w:i w:val="0"/>
                <w:strike w:val="0"/>
                <w:color w:val="006699"/>
                <w:spacing w:val="0"/>
                <w:sz w:val="18"/>
                <w:u w:val="none"/>
                <w:shd w:val="clear" w:color="auto" w:fill="auto"/>
              </w:rPr>
              <w:t>continue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(Finished[i] == </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false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return</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true</w:t>
            </w:r>
            <w:r>
              <w:rPr>
                <w:rFonts w:ascii="Consolas" w:hAnsi="Consolas" w:eastAsia="Consolas" w:cs="Consolas"/>
                <w:b w:val="0"/>
                <w:i w:val="0"/>
                <w:strike w:val="0"/>
                <w:color w:val="000000"/>
                <w:spacing w:val="0"/>
                <w:sz w:val="18"/>
                <w:u w:val="none"/>
                <w:shd w:val="clear" w:color="auto" w:fill="auto"/>
              </w:rPr>
              <w:t xml:space="preserve">;  </w:t>
            </w:r>
          </w:p>
          <w:p>
            <w:pPr>
              <w:numPr>
                <w:ilvl w:val="0"/>
                <w:numId w:val="21"/>
              </w:numPr>
              <w:snapToGrid/>
              <w:spacing w:before="0" w:after="0" w:line="280" w:lineRule="auto"/>
              <w:jc w:val="left"/>
            </w:pPr>
            <w:r>
              <w:rPr>
                <w:rFonts w:ascii="Consolas" w:hAnsi="Consolas" w:eastAsia="Consolas" w:cs="Consolas"/>
                <w:b w:val="0"/>
                <w:i w:val="0"/>
                <w:strike w:val="0"/>
                <w:color w:val="000000"/>
                <w:spacing w:val="0"/>
                <w:sz w:val="18"/>
                <w:u w:val="none"/>
                <w:shd w:val="clear" w:color="auto" w:fill="auto"/>
              </w:rPr>
              <w:t xml:space="preserve">}  </w:t>
            </w:r>
          </w:p>
          <w:p>
            <w:pPr>
              <w:jc w:val="center"/>
            </w:pPr>
            <w:r>
              <w:drawing>
                <wp:inline distT="0" distB="0" distL="0" distR="0">
                  <wp:extent cx="1619885" cy="963930"/>
                  <wp:effectExtent l="0" t="0" r="10795" b="11430"/>
                  <wp:docPr id="31" name="picture" descr="descript"/>
                  <wp:cNvGraphicFramePr/>
                  <a:graphic xmlns:a="http://schemas.openxmlformats.org/drawingml/2006/main">
                    <a:graphicData uri="http://schemas.openxmlformats.org/drawingml/2006/picture">
                      <pic:pic xmlns:pic="http://schemas.openxmlformats.org/drawingml/2006/picture">
                        <pic:nvPicPr>
                          <pic:cNvPr id="31" name="picture" descr="descript"/>
                          <pic:cNvPicPr/>
                        </pic:nvPicPr>
                        <pic:blipFill>
                          <a:blip r:embed="rId50"/>
                          <a:stretch>
                            <a:fillRect/>
                          </a:stretch>
                        </pic:blipFill>
                        <pic:spPr>
                          <a:xfrm>
                            <a:off x="0" y="0"/>
                            <a:ext cx="1619885" cy="963930"/>
                          </a:xfrm>
                          <a:prstGeom prst="rect">
                            <a:avLst/>
                          </a:prstGeom>
                        </pic:spPr>
                      </pic:pic>
                    </a:graphicData>
                  </a:graphic>
                </wp:inline>
              </w:drawing>
            </w:r>
          </w:p>
          <w:p>
            <w:pPr>
              <w:jc w:val="center"/>
            </w:pPr>
          </w:p>
          <w:p>
            <w:pPr>
              <w:pStyle w:val="3"/>
            </w:pPr>
            <w:r>
              <w:t>4.4资源分配</w:t>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改变矩阵中的a向量和available向量表示资源的分配，并开始计时。</w:t>
            </w:r>
          </w:p>
          <w:p>
            <w:pPr>
              <w:numPr>
                <w:ilvl w:val="0"/>
                <w:numId w:val="22"/>
              </w:numPr>
              <w:snapToGrid/>
              <w:spacing w:before="0" w:after="0" w:line="280" w:lineRule="auto"/>
              <w:rPr>
                <w:sz w:val="26"/>
              </w:rPr>
            </w:pPr>
            <w:r>
              <w:rPr>
                <w:rFonts w:ascii="Consolas" w:hAnsi="Consolas" w:eastAsia="Consolas" w:cs="Consolas"/>
                <w:b/>
                <w:i w:val="0"/>
                <w:strike w:val="0"/>
                <w:color w:val="006699"/>
                <w:spacing w:val="0"/>
                <w:sz w:val="22"/>
                <w:u w:val="none"/>
                <w:shd w:val="clear" w:color="auto" w:fill="auto"/>
              </w:rPr>
              <w:t>for</w:t>
            </w:r>
            <w:r>
              <w:rPr>
                <w:rFonts w:ascii="Consolas" w:hAnsi="Consolas" w:eastAsia="Consolas" w:cs="Consolas"/>
                <w:b w:val="0"/>
                <w:i w:val="0"/>
                <w:strike w:val="0"/>
                <w:color w:val="000000"/>
                <w:spacing w:val="0"/>
                <w:sz w:val="22"/>
                <w:u w:val="none"/>
                <w:shd w:val="clear" w:color="auto" w:fill="auto"/>
              </w:rPr>
              <w:t xml:space="preserve"> (</w:t>
            </w:r>
            <w:r>
              <w:rPr>
                <w:rFonts w:ascii="Consolas" w:hAnsi="Consolas" w:eastAsia="Consolas" w:cs="Consolas"/>
                <w:b/>
                <w:i w:val="0"/>
                <w:strike w:val="0"/>
                <w:color w:val="2E8B57"/>
                <w:spacing w:val="0"/>
                <w:sz w:val="22"/>
                <w:u w:val="none"/>
                <w:shd w:val="clear" w:color="auto" w:fill="auto"/>
              </w:rPr>
              <w:t>int</w:t>
            </w:r>
            <w:r>
              <w:rPr>
                <w:rFonts w:ascii="Consolas" w:hAnsi="Consolas" w:eastAsia="Consolas" w:cs="Consolas"/>
                <w:b w:val="0"/>
                <w:i w:val="0"/>
                <w:strike w:val="0"/>
                <w:color w:val="000000"/>
                <w:spacing w:val="0"/>
                <w:sz w:val="22"/>
                <w:u w:val="none"/>
                <w:shd w:val="clear" w:color="auto" w:fill="auto"/>
              </w:rPr>
              <w:t xml:space="preserve"> i = 0; i &lt; 4; i++){  </w:t>
            </w:r>
          </w:p>
          <w:p>
            <w:pPr>
              <w:numPr>
                <w:ilvl w:val="0"/>
                <w:numId w:val="22"/>
              </w:numPr>
              <w:snapToGrid/>
              <w:spacing w:before="0" w:after="0" w:line="280" w:lineRule="auto"/>
              <w:rPr>
                <w:sz w:val="26"/>
              </w:rPr>
            </w:pPr>
            <w:r>
              <w:rPr>
                <w:rFonts w:ascii="Consolas" w:hAnsi="Consolas" w:eastAsia="Consolas" w:cs="Consolas"/>
                <w:b w:val="0"/>
                <w:i w:val="0"/>
                <w:strike w:val="0"/>
                <w:color w:val="000000"/>
                <w:spacing w:val="0"/>
                <w:sz w:val="22"/>
                <w:u w:val="none"/>
                <w:shd w:val="clear" w:color="auto" w:fill="auto"/>
              </w:rPr>
              <w:t xml:space="preserve">                myTimerId = </w:t>
            </w:r>
            <w:r>
              <w:rPr>
                <w:rFonts w:ascii="Consolas" w:hAnsi="Consolas" w:eastAsia="Consolas" w:cs="Consolas"/>
                <w:b/>
                <w:i w:val="0"/>
                <w:strike w:val="0"/>
                <w:color w:val="006699"/>
                <w:spacing w:val="0"/>
                <w:sz w:val="22"/>
                <w:u w:val="none"/>
                <w:shd w:val="clear" w:color="auto" w:fill="auto"/>
              </w:rPr>
              <w:t>this</w:t>
            </w:r>
            <w:r>
              <w:rPr>
                <w:rFonts w:ascii="Consolas" w:hAnsi="Consolas" w:eastAsia="Consolas" w:cs="Consolas"/>
                <w:b w:val="0"/>
                <w:i w:val="0"/>
                <w:strike w:val="0"/>
                <w:color w:val="000000"/>
                <w:spacing w:val="0"/>
                <w:sz w:val="22"/>
                <w:u w:val="none"/>
                <w:shd w:val="clear" w:color="auto" w:fill="auto"/>
              </w:rPr>
              <w:t xml:space="preserve">-&gt;startTimer(time);  </w:t>
            </w:r>
          </w:p>
          <w:p>
            <w:pPr>
              <w:numPr>
                <w:ilvl w:val="0"/>
                <w:numId w:val="22"/>
              </w:numPr>
              <w:snapToGrid/>
              <w:spacing w:before="0" w:after="0" w:line="280" w:lineRule="auto"/>
              <w:rPr>
                <w:sz w:val="26"/>
              </w:rPr>
            </w:pPr>
            <w:r>
              <w:rPr>
                <w:rFonts w:ascii="Consolas" w:hAnsi="Consolas" w:eastAsia="Consolas" w:cs="Consolas"/>
                <w:b w:val="0"/>
                <w:i w:val="0"/>
                <w:strike w:val="0"/>
                <w:color w:val="000000"/>
                <w:spacing w:val="0"/>
                <w:sz w:val="22"/>
                <w:u w:val="none"/>
                <w:shd w:val="clear" w:color="auto" w:fill="auto"/>
              </w:rPr>
              <w:t xml:space="preserve">                pe[peCount].timeId = myTimerId;  </w:t>
            </w:r>
          </w:p>
          <w:p>
            <w:pPr>
              <w:numPr>
                <w:ilvl w:val="0"/>
                <w:numId w:val="22"/>
              </w:numPr>
              <w:snapToGrid/>
              <w:spacing w:before="0" w:after="0" w:line="280" w:lineRule="auto"/>
              <w:rPr>
                <w:sz w:val="26"/>
              </w:rPr>
            </w:pPr>
            <w:r>
              <w:rPr>
                <w:rFonts w:ascii="Consolas" w:hAnsi="Consolas" w:eastAsia="Consolas" w:cs="Consolas"/>
                <w:b w:val="0"/>
                <w:i w:val="0"/>
                <w:strike w:val="0"/>
                <w:color w:val="000000"/>
                <w:spacing w:val="0"/>
                <w:sz w:val="22"/>
                <w:u w:val="none"/>
                <w:shd w:val="clear" w:color="auto" w:fill="auto"/>
              </w:rPr>
              <w:t xml:space="preserve">                pe[peCount].pId = pId;  </w:t>
            </w:r>
          </w:p>
          <w:p>
            <w:pPr>
              <w:numPr>
                <w:ilvl w:val="0"/>
                <w:numId w:val="22"/>
              </w:numPr>
              <w:snapToGrid/>
              <w:spacing w:before="0" w:after="0" w:line="280" w:lineRule="auto"/>
              <w:rPr>
                <w:sz w:val="26"/>
              </w:rPr>
            </w:pPr>
            <w:r>
              <w:rPr>
                <w:rFonts w:ascii="Consolas" w:hAnsi="Consolas" w:eastAsia="Consolas" w:cs="Consolas"/>
                <w:b w:val="0"/>
                <w:i w:val="0"/>
                <w:strike w:val="0"/>
                <w:color w:val="000000"/>
                <w:spacing w:val="0"/>
                <w:sz w:val="22"/>
                <w:u w:val="none"/>
                <w:shd w:val="clear" w:color="auto" w:fill="auto"/>
              </w:rPr>
              <w:t xml:space="preserve">                peCount++;  </w:t>
            </w:r>
          </w:p>
          <w:p>
            <w:pPr>
              <w:numPr>
                <w:ilvl w:val="0"/>
                <w:numId w:val="22"/>
              </w:numPr>
              <w:snapToGrid/>
              <w:spacing w:before="0" w:after="0" w:line="280" w:lineRule="auto"/>
              <w:rPr>
                <w:sz w:val="26"/>
              </w:rPr>
            </w:pPr>
            <w:r>
              <w:rPr>
                <w:rFonts w:ascii="Consolas" w:hAnsi="Consolas" w:eastAsia="Consolas" w:cs="Consolas"/>
                <w:b w:val="0"/>
                <w:i w:val="0"/>
                <w:strike w:val="0"/>
                <w:color w:val="000000"/>
                <w:spacing w:val="0"/>
                <w:sz w:val="22"/>
                <w:u w:val="none"/>
                <w:shd w:val="clear" w:color="auto" w:fill="auto"/>
              </w:rPr>
              <w:t xml:space="preserve">                QMessageBox::information(</w:t>
            </w:r>
            <w:r>
              <w:rPr>
                <w:rFonts w:ascii="Consolas" w:hAnsi="Consolas" w:eastAsia="Consolas" w:cs="Consolas"/>
                <w:b/>
                <w:i w:val="0"/>
                <w:strike w:val="0"/>
                <w:color w:val="006699"/>
                <w:spacing w:val="0"/>
                <w:sz w:val="22"/>
                <w:u w:val="none"/>
                <w:shd w:val="clear" w:color="auto" w:fill="auto"/>
              </w:rPr>
              <w:t>this</w:t>
            </w:r>
            <w:r>
              <w:rPr>
                <w:rFonts w:ascii="Consolas" w:hAnsi="Consolas" w:eastAsia="Consolas" w:cs="Consolas"/>
                <w:b w:val="0"/>
                <w:i w:val="0"/>
                <w:strike w:val="0"/>
                <w:color w:val="000000"/>
                <w:spacing w:val="0"/>
                <w:sz w:val="22"/>
                <w:u w:val="none"/>
                <w:shd w:val="clear" w:color="auto" w:fill="auto"/>
              </w:rPr>
              <w:t>,</w:t>
            </w:r>
            <w:r>
              <w:rPr>
                <w:rFonts w:ascii="Consolas" w:hAnsi="Consolas" w:eastAsia="Consolas" w:cs="Consolas"/>
                <w:b w:val="0"/>
                <w:i w:val="0"/>
                <w:strike w:val="0"/>
                <w:color w:val="0000FF"/>
                <w:spacing w:val="0"/>
                <w:sz w:val="22"/>
                <w:u w:val="none"/>
                <w:shd w:val="clear" w:color="auto" w:fill="auto"/>
              </w:rPr>
              <w:t>"提示"</w:t>
            </w:r>
            <w:r>
              <w:rPr>
                <w:rFonts w:ascii="Consolas" w:hAnsi="Consolas" w:eastAsia="Consolas" w:cs="Consolas"/>
                <w:b w:val="0"/>
                <w:i w:val="0"/>
                <w:strike w:val="0"/>
                <w:color w:val="000000"/>
                <w:spacing w:val="0"/>
                <w:sz w:val="22"/>
                <w:u w:val="none"/>
                <w:shd w:val="clear" w:color="auto" w:fill="auto"/>
              </w:rPr>
              <w:t>,</w:t>
            </w:r>
            <w:r>
              <w:rPr>
                <w:rFonts w:ascii="Consolas" w:hAnsi="Consolas" w:eastAsia="Consolas" w:cs="Consolas"/>
                <w:b w:val="0"/>
                <w:i w:val="0"/>
                <w:strike w:val="0"/>
                <w:color w:val="0000FF"/>
                <w:spacing w:val="0"/>
                <w:sz w:val="22"/>
                <w:u w:val="none"/>
                <w:shd w:val="clear" w:color="auto" w:fill="auto"/>
              </w:rPr>
              <w:t>"请求占用资源成功，该进程占用资源"</w:t>
            </w:r>
            <w:r>
              <w:rPr>
                <w:rFonts w:ascii="Consolas" w:hAnsi="Consolas" w:eastAsia="Consolas" w:cs="Consolas"/>
                <w:b w:val="0"/>
                <w:i w:val="0"/>
                <w:strike w:val="0"/>
                <w:color w:val="000000"/>
                <w:spacing w:val="0"/>
                <w:sz w:val="22"/>
                <w:u w:val="none"/>
                <w:shd w:val="clear" w:color="auto" w:fill="auto"/>
              </w:rPr>
              <w:t>+QString::number(time)+</w:t>
            </w:r>
            <w:r>
              <w:rPr>
                <w:rFonts w:ascii="Consolas" w:hAnsi="Consolas" w:eastAsia="Consolas" w:cs="Consolas"/>
                <w:b w:val="0"/>
                <w:i w:val="0"/>
                <w:strike w:val="0"/>
                <w:color w:val="0000FF"/>
                <w:spacing w:val="0"/>
                <w:sz w:val="22"/>
                <w:u w:val="none"/>
                <w:shd w:val="clear" w:color="auto" w:fill="auto"/>
              </w:rPr>
              <w:t>"毫秒"</w:t>
            </w:r>
            <w:r>
              <w:rPr>
                <w:rFonts w:ascii="Consolas" w:hAnsi="Consolas" w:eastAsia="Consolas" w:cs="Consolas"/>
                <w:b w:val="0"/>
                <w:i w:val="0"/>
                <w:strike w:val="0"/>
                <w:color w:val="000000"/>
                <w:spacing w:val="0"/>
                <w:sz w:val="22"/>
                <w:u w:val="none"/>
                <w:shd w:val="clear" w:color="auto" w:fill="auto"/>
              </w:rPr>
              <w:t xml:space="preserve">);  </w:t>
            </w:r>
          </w:p>
          <w:p>
            <w:pPr>
              <w:pBdr>
                <w:bottom w:val="none" w:color="auto" w:sz="0" w:space="0"/>
              </w:pBdr>
              <w:jc w:val="center"/>
            </w:pPr>
          </w:p>
          <w:p>
            <w:pPr>
              <w:jc w:val="both"/>
            </w:pPr>
          </w:p>
          <w:p>
            <w:pPr>
              <w:pStyle w:val="3"/>
            </w:pPr>
            <w:r>
              <w:t>4.5资源回收</w:t>
            </w:r>
          </w:p>
          <w:p>
            <w:pPr>
              <w:snapToGrid/>
              <w:spacing w:before="0" w:after="0" w:line="288" w:lineRule="auto"/>
              <w:ind w:left="0" w:right="0" w:firstLine="0"/>
              <w:jc w:val="both"/>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计时器到时间后，触发回收事件，该进程向量置零，availab向量增加。</w:t>
            </w:r>
          </w:p>
          <w:p>
            <w:pPr>
              <w:numPr>
                <w:ilvl w:val="0"/>
                <w:numId w:val="23"/>
              </w:numPr>
              <w:snapToGrid/>
              <w:spacing w:before="0" w:after="0" w:line="280" w:lineRule="auto"/>
            </w:pPr>
            <w:r>
              <w:rPr>
                <w:rFonts w:ascii="Consolas" w:hAnsi="Consolas" w:eastAsia="Consolas" w:cs="Consolas"/>
                <w:b/>
                <w:i w:val="0"/>
                <w:strike w:val="0"/>
                <w:color w:val="006699"/>
                <w:spacing w:val="0"/>
                <w:sz w:val="18"/>
                <w:u w:val="none"/>
                <w:shd w:val="clear" w:color="auto" w:fill="auto"/>
              </w:rPr>
              <w:t>void</w:t>
            </w:r>
            <w:r>
              <w:rPr>
                <w:rFonts w:ascii="Consolas" w:hAnsi="Consolas" w:eastAsia="Consolas" w:cs="Consolas"/>
                <w:b w:val="0"/>
                <w:i w:val="0"/>
                <w:strike w:val="0"/>
                <w:color w:val="000000"/>
                <w:spacing w:val="0"/>
                <w:sz w:val="18"/>
                <w:u w:val="none"/>
                <w:shd w:val="clear" w:color="auto" w:fill="auto"/>
              </w:rPr>
              <w:t xml:space="preserve"> Dequip::timerEvent(QTimerEvent *event){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i = 0; i &lt; 500; i++){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if</w:t>
            </w:r>
            <w:r>
              <w:rPr>
                <w:rFonts w:ascii="Consolas" w:hAnsi="Consolas" w:eastAsia="Consolas" w:cs="Consolas"/>
                <w:b w:val="0"/>
                <w:i w:val="0"/>
                <w:strike w:val="0"/>
                <w:color w:val="000000"/>
                <w:spacing w:val="0"/>
                <w:sz w:val="18"/>
                <w:u w:val="none"/>
                <w:shd w:val="clear" w:color="auto" w:fill="auto"/>
              </w:rPr>
              <w:t xml:space="preserve"> (event-&gt;timerId() == pe[i].timeId){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for</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2E8B57"/>
                <w:spacing w:val="0"/>
                <w:sz w:val="18"/>
                <w:u w:val="none"/>
                <w:shd w:val="clear" w:color="auto" w:fill="auto"/>
              </w:rPr>
              <w:t>int</w:t>
            </w:r>
            <w:r>
              <w:rPr>
                <w:rFonts w:ascii="Consolas" w:hAnsi="Consolas" w:eastAsia="Consolas" w:cs="Consolas"/>
                <w:b w:val="0"/>
                <w:i w:val="0"/>
                <w:strike w:val="0"/>
                <w:color w:val="000000"/>
                <w:spacing w:val="0"/>
                <w:sz w:val="18"/>
                <w:u w:val="none"/>
                <w:shd w:val="clear" w:color="auto" w:fill="auto"/>
              </w:rPr>
              <w:t xml:space="preserve"> j = 0; j &lt; 4; j++){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ui-&gt;tableWidget-&gt;setItem(0, j+13, </w:t>
            </w:r>
            <w:r>
              <w:rPr>
                <w:rFonts w:ascii="Consolas" w:hAnsi="Consolas" w:eastAsia="Consolas" w:cs="Consolas"/>
                <w:b/>
                <w:i w:val="0"/>
                <w:strike w:val="0"/>
                <w:color w:val="006699"/>
                <w:spacing w:val="0"/>
                <w:sz w:val="18"/>
                <w:u w:val="none"/>
                <w:shd w:val="clear" w:color="auto" w:fill="auto"/>
              </w:rPr>
              <w:t>new</w:t>
            </w:r>
            <w:r>
              <w:rPr>
                <w:rFonts w:ascii="Consolas" w:hAnsi="Consolas" w:eastAsia="Consolas" w:cs="Consolas"/>
                <w:b w:val="0"/>
                <w:i w:val="0"/>
                <w:strike w:val="0"/>
                <w:color w:val="000000"/>
                <w:spacing w:val="0"/>
                <w:sz w:val="18"/>
                <w:u w:val="none"/>
                <w:shd w:val="clear" w:color="auto" w:fill="auto"/>
              </w:rPr>
              <w:t xml:space="preserve"> QTableWidgetItem(QString::number(ui-&gt;tableWidget-&gt;item(0, j+13)-&gt;text().toInt()+ui-&gt;tableWidget-&gt;item(pe[i].pId, j+5)-&gt;text().toInt())));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ui-&gt;tableWidget-&gt;setItem(pe[i].pId, j+5, </w:t>
            </w:r>
            <w:r>
              <w:rPr>
                <w:rFonts w:ascii="Consolas" w:hAnsi="Consolas" w:eastAsia="Consolas" w:cs="Consolas"/>
                <w:b/>
                <w:i w:val="0"/>
                <w:strike w:val="0"/>
                <w:color w:val="006699"/>
                <w:spacing w:val="0"/>
                <w:sz w:val="18"/>
                <w:u w:val="none"/>
                <w:shd w:val="clear" w:color="auto" w:fill="auto"/>
              </w:rPr>
              <w:t>new</w:t>
            </w:r>
            <w:r>
              <w:rPr>
                <w:rFonts w:ascii="Consolas" w:hAnsi="Consolas" w:eastAsia="Consolas" w:cs="Consolas"/>
                <w:b w:val="0"/>
                <w:i w:val="0"/>
                <w:strike w:val="0"/>
                <w:color w:val="000000"/>
                <w:spacing w:val="0"/>
                <w:sz w:val="18"/>
                <w:u w:val="none"/>
                <w:shd w:val="clear" w:color="auto" w:fill="auto"/>
              </w:rPr>
              <w:t xml:space="preserve"> QTableWidgetItem(</w:t>
            </w:r>
            <w:r>
              <w:rPr>
                <w:rFonts w:ascii="Consolas" w:hAnsi="Consolas" w:eastAsia="Consolas" w:cs="Consolas"/>
                <w:b w:val="0"/>
                <w:i w:val="0"/>
                <w:strike w:val="0"/>
                <w:color w:val="0000FF"/>
                <w:spacing w:val="0"/>
                <w:sz w:val="18"/>
                <w:u w:val="none"/>
                <w:shd w:val="clear" w:color="auto" w:fill="auto"/>
              </w:rPr>
              <w:t>"0"</w:t>
            </w:r>
            <w:r>
              <w:rPr>
                <w:rFonts w:ascii="Consolas" w:hAnsi="Consolas" w:eastAsia="Consolas" w:cs="Consolas"/>
                <w:b w:val="0"/>
                <w:i w:val="0"/>
                <w:strike w:val="0"/>
                <w:color w:val="000000"/>
                <w:spacing w:val="0"/>
                <w:sz w:val="18"/>
                <w:u w:val="none"/>
                <w:shd w:val="clear" w:color="auto" w:fill="auto"/>
              </w:rPr>
              <w:t xml:space="preserve">));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ui-&gt;tableWidget-&gt;setItem(pe[i].pId, j+9, </w:t>
            </w:r>
            <w:r>
              <w:rPr>
                <w:rFonts w:ascii="Consolas" w:hAnsi="Consolas" w:eastAsia="Consolas" w:cs="Consolas"/>
                <w:b/>
                <w:i w:val="0"/>
                <w:strike w:val="0"/>
                <w:color w:val="006699"/>
                <w:spacing w:val="0"/>
                <w:sz w:val="18"/>
                <w:u w:val="none"/>
                <w:shd w:val="clear" w:color="auto" w:fill="auto"/>
              </w:rPr>
              <w:t>new</w:t>
            </w:r>
            <w:r>
              <w:rPr>
                <w:rFonts w:ascii="Consolas" w:hAnsi="Consolas" w:eastAsia="Consolas" w:cs="Consolas"/>
                <w:b w:val="0"/>
                <w:i w:val="0"/>
                <w:strike w:val="0"/>
                <w:color w:val="000000"/>
                <w:spacing w:val="0"/>
                <w:sz w:val="18"/>
                <w:u w:val="none"/>
                <w:shd w:val="clear" w:color="auto" w:fill="auto"/>
              </w:rPr>
              <w:t xml:space="preserve"> QTableWidgetItem(</w:t>
            </w:r>
            <w:r>
              <w:rPr>
                <w:rFonts w:ascii="Consolas" w:hAnsi="Consolas" w:eastAsia="Consolas" w:cs="Consolas"/>
                <w:b w:val="0"/>
                <w:i w:val="0"/>
                <w:strike w:val="0"/>
                <w:color w:val="0000FF"/>
                <w:spacing w:val="0"/>
                <w:sz w:val="18"/>
                <w:u w:val="none"/>
                <w:shd w:val="clear" w:color="auto" w:fill="auto"/>
              </w:rPr>
              <w:t>"0"</w:t>
            </w:r>
            <w:r>
              <w:rPr>
                <w:rFonts w:ascii="Consolas" w:hAnsi="Consolas" w:eastAsia="Consolas" w:cs="Consolas"/>
                <w:b w:val="0"/>
                <w:i w:val="0"/>
                <w:strike w:val="0"/>
                <w:color w:val="000000"/>
                <w:spacing w:val="0"/>
                <w:sz w:val="18"/>
                <w:u w:val="none"/>
                <w:shd w:val="clear" w:color="auto" w:fill="auto"/>
              </w:rPr>
              <w:t xml:space="preserve">));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QMessageBox::information(</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00FF"/>
                <w:spacing w:val="0"/>
                <w:sz w:val="18"/>
                <w:u w:val="none"/>
                <w:shd w:val="clear" w:color="auto" w:fill="auto"/>
              </w:rPr>
              <w:t>"提示"</w:t>
            </w: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00FF"/>
                <w:spacing w:val="0"/>
                <w:sz w:val="18"/>
                <w:u w:val="none"/>
                <w:shd w:val="clear" w:color="auto" w:fill="auto"/>
              </w:rPr>
              <w:t>"进程占用资源结束，该进程占有的所有资源已归还"</w:t>
            </w:r>
            <w:r>
              <w:rPr>
                <w:rFonts w:ascii="Consolas" w:hAnsi="Consolas" w:eastAsia="Consolas" w:cs="Consolas"/>
                <w:b w:val="0"/>
                <w:i w:val="0"/>
                <w:strike w:val="0"/>
                <w:color w:val="000000"/>
                <w:spacing w:val="0"/>
                <w:sz w:val="18"/>
                <w:u w:val="none"/>
                <w:shd w:val="clear" w:color="auto" w:fill="auto"/>
              </w:rPr>
              <w:t xml:space="preserve">);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i w:val="0"/>
                <w:strike w:val="0"/>
                <w:color w:val="006699"/>
                <w:spacing w:val="0"/>
                <w:sz w:val="18"/>
                <w:u w:val="none"/>
                <w:shd w:val="clear" w:color="auto" w:fill="auto"/>
              </w:rPr>
              <w:t>this</w:t>
            </w:r>
            <w:r>
              <w:rPr>
                <w:rFonts w:ascii="Consolas" w:hAnsi="Consolas" w:eastAsia="Consolas" w:cs="Consolas"/>
                <w:b w:val="0"/>
                <w:i w:val="0"/>
                <w:strike w:val="0"/>
                <w:color w:val="000000"/>
                <w:spacing w:val="0"/>
                <w:sz w:val="18"/>
                <w:u w:val="none"/>
                <w:shd w:val="clear" w:color="auto" w:fill="auto"/>
              </w:rPr>
              <w:t xml:space="preserve">-&gt;killTimer(pe[i].timeId);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Pr>
              <w:numPr>
                <w:ilvl w:val="0"/>
                <w:numId w:val="23"/>
              </w:numPr>
              <w:snapToGrid/>
              <w:spacing w:before="0" w:after="0" w:line="280" w:lineRule="auto"/>
            </w:pPr>
            <w:r>
              <w:rPr>
                <w:rFonts w:ascii="Consolas" w:hAnsi="Consolas" w:eastAsia="Consolas" w:cs="Consolas"/>
                <w:b w:val="0"/>
                <w:i w:val="0"/>
                <w:strike w:val="0"/>
                <w:color w:val="000000"/>
                <w:spacing w:val="0"/>
                <w:sz w:val="18"/>
                <w:u w:val="none"/>
                <w:shd w:val="clear" w:color="auto" w:fill="auto"/>
              </w:rPr>
              <w:t xml:space="preserve">}  </w:t>
            </w:r>
          </w:p>
          <w:p/>
          <w:p>
            <w:pPr>
              <w:pStyle w:val="3"/>
            </w:pPr>
            <w:r>
              <w:t>4.6银行家算法代码和安全性检测代码</w:t>
            </w:r>
          </w:p>
          <w:p>
            <w:pPr>
              <w:rPr>
                <w:rFonts w:hint="default" w:eastAsiaTheme="minorEastAsia"/>
                <w:lang w:val="en-US" w:eastAsia="zh-CN"/>
              </w:rPr>
            </w:pPr>
            <w:r>
              <w:rPr>
                <w:rFonts w:hint="eastAsia"/>
                <w:lang w:val="en-US" w:eastAsia="zh-CN"/>
              </w:rPr>
              <w:t>（QT界面代码有删减）</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void Dequip::compareSlot(int requestData[], int pId, int time){</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r>
              <w:rPr>
                <w:rFonts w:ascii="Consolas" w:hAnsi="Consolas" w:eastAsia="Consolas" w:cs="Consolas"/>
                <w:b w:val="0"/>
                <w:i w:val="0"/>
                <w:strike w:val="0"/>
                <w:color w:val="A626A4"/>
                <w:spacing w:val="0"/>
                <w:sz w:val="21"/>
                <w:u w:val="none"/>
                <w:shd w:val="clear" w:color="auto" w:fill="FFFFFF"/>
              </w:rPr>
              <w:t>for</w:t>
            </w:r>
            <w:r>
              <w:rPr>
                <w:rFonts w:ascii="Consolas" w:hAnsi="Consolas" w:eastAsia="Consolas" w:cs="Consolas"/>
                <w:b w:val="0"/>
                <w:i w:val="0"/>
                <w:strike w:val="0"/>
                <w:color w:val="5C5C5C"/>
                <w:spacing w:val="0"/>
                <w:sz w:val="21"/>
                <w:u w:val="none"/>
                <w:shd w:val="clear" w:color="auto" w:fill="FFFFFF"/>
              </w:rPr>
              <w:t xml:space="preserve"> (int i = </w:t>
            </w:r>
            <w:r>
              <w:rPr>
                <w:rFonts w:ascii="Consolas" w:hAnsi="Consolas" w:eastAsia="Consolas" w:cs="Consolas"/>
                <w:b w:val="0"/>
                <w:i w:val="0"/>
                <w:strike w:val="0"/>
                <w:color w:val="986801"/>
                <w:spacing w:val="0"/>
                <w:sz w:val="21"/>
                <w:u w:val="none"/>
                <w:shd w:val="clear" w:color="auto" w:fill="FFFFFF"/>
              </w:rPr>
              <w:t>0</w:t>
            </w:r>
            <w:r>
              <w:rPr>
                <w:rFonts w:ascii="Consolas" w:hAnsi="Consolas" w:eastAsia="Consolas" w:cs="Consolas"/>
                <w:b w:val="0"/>
                <w:i w:val="0"/>
                <w:strike w:val="0"/>
                <w:color w:val="5C5C5C"/>
                <w:spacing w:val="0"/>
                <w:sz w:val="21"/>
                <w:u w:val="none"/>
                <w:shd w:val="clear" w:color="auto" w:fill="FFFFFF"/>
              </w:rPr>
              <w:t xml:space="preserve">; i&lt; </w:t>
            </w:r>
            <w:r>
              <w:rPr>
                <w:rFonts w:ascii="Consolas" w:hAnsi="Consolas" w:eastAsia="Consolas" w:cs="Consolas"/>
                <w:b w:val="0"/>
                <w:i w:val="0"/>
                <w:strike w:val="0"/>
                <w:color w:val="986801"/>
                <w:spacing w:val="0"/>
                <w:sz w:val="21"/>
                <w:u w:val="none"/>
                <w:shd w:val="clear" w:color="auto" w:fill="FFFFFF"/>
              </w:rPr>
              <w:t>5</w:t>
            </w:r>
            <w:r>
              <w:rPr>
                <w:rFonts w:ascii="Consolas" w:hAnsi="Consolas" w:eastAsia="Consolas" w:cs="Consolas"/>
                <w:b w:val="0"/>
                <w:i w:val="0"/>
                <w:strike w:val="0"/>
                <w:color w:val="5C5C5C"/>
                <w:spacing w:val="0"/>
                <w:sz w:val="21"/>
                <w:u w:val="none"/>
                <w:shd w:val="clear" w:color="auto" w:fill="FFFFFF"/>
              </w:rPr>
              <w:t>; i++){</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rrequest[i] = requestData[i];</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w:t>
            </w:r>
            <w:r>
              <w:rPr>
                <w:rFonts w:ascii="Consolas" w:hAnsi="Consolas" w:eastAsia="Consolas" w:cs="Consolas"/>
                <w:b w:val="0"/>
                <w:i w:val="0"/>
                <w:strike w:val="0"/>
                <w:color w:val="A626A4"/>
                <w:spacing w:val="0"/>
                <w:sz w:val="21"/>
                <w:u w:val="none"/>
                <w:shd w:val="clear" w:color="auto" w:fill="F8F8F8"/>
              </w:rPr>
              <w:t>if</w:t>
            </w:r>
            <w:r>
              <w:rPr>
                <w:rFonts w:ascii="Consolas" w:hAnsi="Consolas" w:eastAsia="Consolas" w:cs="Consolas"/>
                <w:b w:val="0"/>
                <w:i w:val="0"/>
                <w:strike w:val="0"/>
                <w:color w:val="5C5C5C"/>
                <w:spacing w:val="0"/>
                <w:sz w:val="21"/>
                <w:u w:val="none"/>
                <w:shd w:val="clear" w:color="auto" w:fill="F8F8F8"/>
              </w:rPr>
              <w:t xml:space="preserve"> (requestData[</w:t>
            </w:r>
            <w:r>
              <w:rPr>
                <w:rFonts w:ascii="Consolas" w:hAnsi="Consolas" w:eastAsia="Consolas" w:cs="Consolas"/>
                <w:b w:val="0"/>
                <w:i w:val="0"/>
                <w:strike w:val="0"/>
                <w:color w:val="986801"/>
                <w:spacing w:val="0"/>
                <w:sz w:val="21"/>
                <w:u w:val="none"/>
                <w:shd w:val="clear" w:color="auto" w:fill="F8F8F8"/>
              </w:rPr>
              <w:t>0</w:t>
            </w:r>
            <w:r>
              <w:rPr>
                <w:rFonts w:ascii="Consolas" w:hAnsi="Consolas" w:eastAsia="Consolas" w:cs="Consolas"/>
                <w:b w:val="0"/>
                <w:i w:val="0"/>
                <w:strike w:val="0"/>
                <w:color w:val="5C5C5C"/>
                <w:spacing w:val="0"/>
                <w:sz w:val="21"/>
                <w:u w:val="none"/>
                <w:shd w:val="clear" w:color="auto" w:fill="F8F8F8"/>
              </w:rPr>
              <w:t>] &lt;= ui-&gt;tableWidget-&gt;item(pId,</w:t>
            </w:r>
            <w:r>
              <w:rPr>
                <w:rFonts w:ascii="Consolas" w:hAnsi="Consolas" w:eastAsia="Consolas" w:cs="Consolas"/>
                <w:b w:val="0"/>
                <w:i w:val="0"/>
                <w:strike w:val="0"/>
                <w:color w:val="986801"/>
                <w:spacing w:val="0"/>
                <w:sz w:val="21"/>
                <w:u w:val="none"/>
                <w:shd w:val="clear" w:color="auto" w:fill="F8F8F8"/>
              </w:rPr>
              <w:t>9</w:t>
            </w:r>
            <w:r>
              <w:rPr>
                <w:rFonts w:ascii="Consolas" w:hAnsi="Consolas" w:eastAsia="Consolas" w:cs="Consolas"/>
                <w:b w:val="0"/>
                <w:i w:val="0"/>
                <w:strike w:val="0"/>
                <w:color w:val="5C5C5C"/>
                <w:spacing w:val="0"/>
                <w:sz w:val="21"/>
                <w:u w:val="none"/>
                <w:shd w:val="clear" w:color="auto" w:fill="F8F8F8"/>
              </w:rPr>
              <w:t>)-&gt;text().toInt() &amp;&amp; requestData[</w:t>
            </w:r>
            <w:r>
              <w:rPr>
                <w:rFonts w:ascii="Consolas" w:hAnsi="Consolas" w:eastAsia="Consolas" w:cs="Consolas"/>
                <w:b w:val="0"/>
                <w:i w:val="0"/>
                <w:strike w:val="0"/>
                <w:color w:val="986801"/>
                <w:spacing w:val="0"/>
                <w:sz w:val="21"/>
                <w:u w:val="none"/>
                <w:shd w:val="clear" w:color="auto" w:fill="F8F8F8"/>
              </w:rPr>
              <w:t>1</w:t>
            </w:r>
            <w:r>
              <w:rPr>
                <w:rFonts w:ascii="Consolas" w:hAnsi="Consolas" w:eastAsia="Consolas" w:cs="Consolas"/>
                <w:b w:val="0"/>
                <w:i w:val="0"/>
                <w:strike w:val="0"/>
                <w:color w:val="5C5C5C"/>
                <w:spacing w:val="0"/>
                <w:sz w:val="21"/>
                <w:u w:val="none"/>
                <w:shd w:val="clear" w:color="auto" w:fill="F8F8F8"/>
              </w:rPr>
              <w:t>] &lt;= ui-&gt;tableWidget-&gt;item(pId,</w:t>
            </w:r>
            <w:r>
              <w:rPr>
                <w:rFonts w:ascii="Consolas" w:hAnsi="Consolas" w:eastAsia="Consolas" w:cs="Consolas"/>
                <w:b w:val="0"/>
                <w:i w:val="0"/>
                <w:strike w:val="0"/>
                <w:color w:val="986801"/>
                <w:spacing w:val="0"/>
                <w:sz w:val="21"/>
                <w:u w:val="none"/>
                <w:shd w:val="clear" w:color="auto" w:fill="F8F8F8"/>
              </w:rPr>
              <w:t>10</w:t>
            </w:r>
            <w:r>
              <w:rPr>
                <w:rFonts w:ascii="Consolas" w:hAnsi="Consolas" w:eastAsia="Consolas" w:cs="Consolas"/>
                <w:b w:val="0"/>
                <w:i w:val="0"/>
                <w:strike w:val="0"/>
                <w:color w:val="5C5C5C"/>
                <w:spacing w:val="0"/>
                <w:sz w:val="21"/>
                <w:u w:val="none"/>
                <w:shd w:val="clear" w:color="auto" w:fill="F8F8F8"/>
              </w:rPr>
              <w:t>)-&gt;text().toInt() &amp;&amp; requestData[</w:t>
            </w:r>
            <w:r>
              <w:rPr>
                <w:rFonts w:ascii="Consolas" w:hAnsi="Consolas" w:eastAsia="Consolas" w:cs="Consolas"/>
                <w:b w:val="0"/>
                <w:i w:val="0"/>
                <w:strike w:val="0"/>
                <w:color w:val="986801"/>
                <w:spacing w:val="0"/>
                <w:sz w:val="21"/>
                <w:u w:val="none"/>
                <w:shd w:val="clear" w:color="auto" w:fill="F8F8F8"/>
              </w:rPr>
              <w:t>2</w:t>
            </w:r>
            <w:r>
              <w:rPr>
                <w:rFonts w:ascii="Consolas" w:hAnsi="Consolas" w:eastAsia="Consolas" w:cs="Consolas"/>
                <w:b w:val="0"/>
                <w:i w:val="0"/>
                <w:strike w:val="0"/>
                <w:color w:val="5C5C5C"/>
                <w:spacing w:val="0"/>
                <w:sz w:val="21"/>
                <w:u w:val="none"/>
                <w:shd w:val="clear" w:color="auto" w:fill="F8F8F8"/>
              </w:rPr>
              <w:t>] &lt;= ui-&gt;tableWidget-&gt;item(pId,</w:t>
            </w:r>
            <w:r>
              <w:rPr>
                <w:rFonts w:ascii="Consolas" w:hAnsi="Consolas" w:eastAsia="Consolas" w:cs="Consolas"/>
                <w:b w:val="0"/>
                <w:i w:val="0"/>
                <w:strike w:val="0"/>
                <w:color w:val="986801"/>
                <w:spacing w:val="0"/>
                <w:sz w:val="21"/>
                <w:u w:val="none"/>
                <w:shd w:val="clear" w:color="auto" w:fill="F8F8F8"/>
              </w:rPr>
              <w:t>11</w:t>
            </w:r>
            <w:r>
              <w:rPr>
                <w:rFonts w:ascii="Consolas" w:hAnsi="Consolas" w:eastAsia="Consolas" w:cs="Consolas"/>
                <w:b w:val="0"/>
                <w:i w:val="0"/>
                <w:strike w:val="0"/>
                <w:color w:val="5C5C5C"/>
                <w:spacing w:val="0"/>
                <w:sz w:val="21"/>
                <w:u w:val="none"/>
                <w:shd w:val="clear" w:color="auto" w:fill="F8F8F8"/>
              </w:rPr>
              <w:t>)-&gt;text().toInt() &amp;&amp; requestData[</w:t>
            </w:r>
            <w:r>
              <w:rPr>
                <w:rFonts w:ascii="Consolas" w:hAnsi="Consolas" w:eastAsia="Consolas" w:cs="Consolas"/>
                <w:b w:val="0"/>
                <w:i w:val="0"/>
                <w:strike w:val="0"/>
                <w:color w:val="986801"/>
                <w:spacing w:val="0"/>
                <w:sz w:val="21"/>
                <w:u w:val="none"/>
                <w:shd w:val="clear" w:color="auto" w:fill="F8F8F8"/>
              </w:rPr>
              <w:t>3</w:t>
            </w:r>
            <w:r>
              <w:rPr>
                <w:rFonts w:ascii="Consolas" w:hAnsi="Consolas" w:eastAsia="Consolas" w:cs="Consolas"/>
                <w:b w:val="0"/>
                <w:i w:val="0"/>
                <w:strike w:val="0"/>
                <w:color w:val="5C5C5C"/>
                <w:spacing w:val="0"/>
                <w:sz w:val="21"/>
                <w:u w:val="none"/>
                <w:shd w:val="clear" w:color="auto" w:fill="F8F8F8"/>
              </w:rPr>
              <w:t>] &lt;= ui-&gt;tableWidget-&gt;item(pId,</w:t>
            </w:r>
            <w:r>
              <w:rPr>
                <w:rFonts w:ascii="Consolas" w:hAnsi="Consolas" w:eastAsia="Consolas" w:cs="Consolas"/>
                <w:b w:val="0"/>
                <w:i w:val="0"/>
                <w:strike w:val="0"/>
                <w:color w:val="986801"/>
                <w:spacing w:val="0"/>
                <w:sz w:val="21"/>
                <w:u w:val="none"/>
                <w:shd w:val="clear" w:color="auto" w:fill="F8F8F8"/>
              </w:rPr>
              <w:t>12</w:t>
            </w:r>
            <w:r>
              <w:rPr>
                <w:rFonts w:ascii="Consolas" w:hAnsi="Consolas" w:eastAsia="Consolas" w:cs="Consolas"/>
                <w:b w:val="0"/>
                <w:i w:val="0"/>
                <w:strike w:val="0"/>
                <w:color w:val="5C5C5C"/>
                <w:spacing w:val="0"/>
                <w:sz w:val="21"/>
                <w:u w:val="none"/>
                <w:shd w:val="clear" w:color="auto" w:fill="F8F8F8"/>
              </w:rPr>
              <w:t>)-&gt;text().toInt()){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r>
              <w:rPr>
                <w:rFonts w:ascii="Consolas" w:hAnsi="Consolas" w:eastAsia="Consolas" w:cs="Consolas"/>
                <w:b w:val="0"/>
                <w:i w:val="0"/>
                <w:strike w:val="0"/>
                <w:color w:val="A626A4"/>
                <w:spacing w:val="0"/>
                <w:sz w:val="21"/>
                <w:u w:val="none"/>
                <w:shd w:val="clear" w:color="auto" w:fill="FFFFFF"/>
              </w:rPr>
              <w:t>if</w:t>
            </w:r>
            <w:r>
              <w:rPr>
                <w:rFonts w:ascii="Consolas" w:hAnsi="Consolas" w:eastAsia="Consolas" w:cs="Consolas"/>
                <w:b w:val="0"/>
                <w:i w:val="0"/>
                <w:strike w:val="0"/>
                <w:color w:val="5C5C5C"/>
                <w:spacing w:val="0"/>
                <w:sz w:val="21"/>
                <w:u w:val="none"/>
                <w:shd w:val="clear" w:color="auto" w:fill="FFFFFF"/>
              </w:rPr>
              <w:t xml:space="preserve"> (requestData[</w:t>
            </w:r>
            <w:r>
              <w:rPr>
                <w:rFonts w:ascii="Consolas" w:hAnsi="Consolas" w:eastAsia="Consolas" w:cs="Consolas"/>
                <w:b w:val="0"/>
                <w:i w:val="0"/>
                <w:strike w:val="0"/>
                <w:color w:val="986801"/>
                <w:spacing w:val="0"/>
                <w:sz w:val="21"/>
                <w:u w:val="none"/>
                <w:shd w:val="clear" w:color="auto" w:fill="FFFFFF"/>
              </w:rPr>
              <w:t>0</w:t>
            </w:r>
            <w:r>
              <w:rPr>
                <w:rFonts w:ascii="Consolas" w:hAnsi="Consolas" w:eastAsia="Consolas" w:cs="Consolas"/>
                <w:b w:val="0"/>
                <w:i w:val="0"/>
                <w:strike w:val="0"/>
                <w:color w:val="5C5C5C"/>
                <w:spacing w:val="0"/>
                <w:sz w:val="21"/>
                <w:u w:val="none"/>
                <w:shd w:val="clear" w:color="auto" w:fill="FFFFFF"/>
              </w:rPr>
              <w:t>] &lt;= ui-&gt;tableWidget-&gt;item(</w:t>
            </w:r>
            <w:r>
              <w:rPr>
                <w:rFonts w:ascii="Consolas" w:hAnsi="Consolas" w:eastAsia="Consolas" w:cs="Consolas"/>
                <w:b w:val="0"/>
                <w:i w:val="0"/>
                <w:strike w:val="0"/>
                <w:color w:val="986801"/>
                <w:spacing w:val="0"/>
                <w:sz w:val="21"/>
                <w:u w:val="none"/>
                <w:shd w:val="clear" w:color="auto" w:fill="FFFFFF"/>
              </w:rPr>
              <w:t>0</w:t>
            </w:r>
            <w:r>
              <w:rPr>
                <w:rFonts w:ascii="Consolas" w:hAnsi="Consolas" w:eastAsia="Consolas" w:cs="Consolas"/>
                <w:b w:val="0"/>
                <w:i w:val="0"/>
                <w:strike w:val="0"/>
                <w:color w:val="5C5C5C"/>
                <w:spacing w:val="0"/>
                <w:sz w:val="21"/>
                <w:u w:val="none"/>
                <w:shd w:val="clear" w:color="auto" w:fill="FFFFFF"/>
              </w:rPr>
              <w:t>,</w:t>
            </w:r>
            <w:r>
              <w:rPr>
                <w:rFonts w:ascii="Consolas" w:hAnsi="Consolas" w:eastAsia="Consolas" w:cs="Consolas"/>
                <w:b w:val="0"/>
                <w:i w:val="0"/>
                <w:strike w:val="0"/>
                <w:color w:val="986801"/>
                <w:spacing w:val="0"/>
                <w:sz w:val="21"/>
                <w:u w:val="none"/>
                <w:shd w:val="clear" w:color="auto" w:fill="FFFFFF"/>
              </w:rPr>
              <w:t>13</w:t>
            </w:r>
            <w:r>
              <w:rPr>
                <w:rFonts w:ascii="Consolas" w:hAnsi="Consolas" w:eastAsia="Consolas" w:cs="Consolas"/>
                <w:b w:val="0"/>
                <w:i w:val="0"/>
                <w:strike w:val="0"/>
                <w:color w:val="5C5C5C"/>
                <w:spacing w:val="0"/>
                <w:sz w:val="21"/>
                <w:u w:val="none"/>
                <w:shd w:val="clear" w:color="auto" w:fill="FFFFFF"/>
              </w:rPr>
              <w:t>)-&gt;text().toInt() &amp;&amp; requestData[</w:t>
            </w:r>
            <w:r>
              <w:rPr>
                <w:rFonts w:ascii="Consolas" w:hAnsi="Consolas" w:eastAsia="Consolas" w:cs="Consolas"/>
                <w:b w:val="0"/>
                <w:i w:val="0"/>
                <w:strike w:val="0"/>
                <w:color w:val="986801"/>
                <w:spacing w:val="0"/>
                <w:sz w:val="21"/>
                <w:u w:val="none"/>
                <w:shd w:val="clear" w:color="auto" w:fill="FFFFFF"/>
              </w:rPr>
              <w:t>1</w:t>
            </w:r>
            <w:r>
              <w:rPr>
                <w:rFonts w:ascii="Consolas" w:hAnsi="Consolas" w:eastAsia="Consolas" w:cs="Consolas"/>
                <w:b w:val="0"/>
                <w:i w:val="0"/>
                <w:strike w:val="0"/>
                <w:color w:val="5C5C5C"/>
                <w:spacing w:val="0"/>
                <w:sz w:val="21"/>
                <w:u w:val="none"/>
                <w:shd w:val="clear" w:color="auto" w:fill="FFFFFF"/>
              </w:rPr>
              <w:t>] &lt;= ui-&gt;tableWidget-&gt;item(</w:t>
            </w:r>
            <w:r>
              <w:rPr>
                <w:rFonts w:ascii="Consolas" w:hAnsi="Consolas" w:eastAsia="Consolas" w:cs="Consolas"/>
                <w:b w:val="0"/>
                <w:i w:val="0"/>
                <w:strike w:val="0"/>
                <w:color w:val="986801"/>
                <w:spacing w:val="0"/>
                <w:sz w:val="21"/>
                <w:u w:val="none"/>
                <w:shd w:val="clear" w:color="auto" w:fill="FFFFFF"/>
              </w:rPr>
              <w:t>0</w:t>
            </w:r>
            <w:r>
              <w:rPr>
                <w:rFonts w:ascii="Consolas" w:hAnsi="Consolas" w:eastAsia="Consolas" w:cs="Consolas"/>
                <w:b w:val="0"/>
                <w:i w:val="0"/>
                <w:strike w:val="0"/>
                <w:color w:val="5C5C5C"/>
                <w:spacing w:val="0"/>
                <w:sz w:val="21"/>
                <w:u w:val="none"/>
                <w:shd w:val="clear" w:color="auto" w:fill="FFFFFF"/>
              </w:rPr>
              <w:t>,</w:t>
            </w:r>
            <w:r>
              <w:rPr>
                <w:rFonts w:ascii="Consolas" w:hAnsi="Consolas" w:eastAsia="Consolas" w:cs="Consolas"/>
                <w:b w:val="0"/>
                <w:i w:val="0"/>
                <w:strike w:val="0"/>
                <w:color w:val="986801"/>
                <w:spacing w:val="0"/>
                <w:sz w:val="21"/>
                <w:u w:val="none"/>
                <w:shd w:val="clear" w:color="auto" w:fill="FFFFFF"/>
              </w:rPr>
              <w:t>14</w:t>
            </w:r>
            <w:r>
              <w:rPr>
                <w:rFonts w:ascii="Consolas" w:hAnsi="Consolas" w:eastAsia="Consolas" w:cs="Consolas"/>
                <w:b w:val="0"/>
                <w:i w:val="0"/>
                <w:strike w:val="0"/>
                <w:color w:val="5C5C5C"/>
                <w:spacing w:val="0"/>
                <w:sz w:val="21"/>
                <w:u w:val="none"/>
                <w:shd w:val="clear" w:color="auto" w:fill="FFFFFF"/>
              </w:rPr>
              <w:t>)-&gt;text().toInt() &amp;&amp; requestData[</w:t>
            </w:r>
            <w:r>
              <w:rPr>
                <w:rFonts w:ascii="Consolas" w:hAnsi="Consolas" w:eastAsia="Consolas" w:cs="Consolas"/>
                <w:b w:val="0"/>
                <w:i w:val="0"/>
                <w:strike w:val="0"/>
                <w:color w:val="986801"/>
                <w:spacing w:val="0"/>
                <w:sz w:val="21"/>
                <w:u w:val="none"/>
                <w:shd w:val="clear" w:color="auto" w:fill="FFFFFF"/>
              </w:rPr>
              <w:t>2</w:t>
            </w:r>
            <w:r>
              <w:rPr>
                <w:rFonts w:ascii="Consolas" w:hAnsi="Consolas" w:eastAsia="Consolas" w:cs="Consolas"/>
                <w:b w:val="0"/>
                <w:i w:val="0"/>
                <w:strike w:val="0"/>
                <w:color w:val="5C5C5C"/>
                <w:spacing w:val="0"/>
                <w:sz w:val="21"/>
                <w:u w:val="none"/>
                <w:shd w:val="clear" w:color="auto" w:fill="FFFFFF"/>
              </w:rPr>
              <w:t>] &lt;= ui-&gt;tableWidget-&gt;item(</w:t>
            </w:r>
            <w:r>
              <w:rPr>
                <w:rFonts w:ascii="Consolas" w:hAnsi="Consolas" w:eastAsia="Consolas" w:cs="Consolas"/>
                <w:b w:val="0"/>
                <w:i w:val="0"/>
                <w:strike w:val="0"/>
                <w:color w:val="986801"/>
                <w:spacing w:val="0"/>
                <w:sz w:val="21"/>
                <w:u w:val="none"/>
                <w:shd w:val="clear" w:color="auto" w:fill="FFFFFF"/>
              </w:rPr>
              <w:t>0</w:t>
            </w:r>
            <w:r>
              <w:rPr>
                <w:rFonts w:ascii="Consolas" w:hAnsi="Consolas" w:eastAsia="Consolas" w:cs="Consolas"/>
                <w:b w:val="0"/>
                <w:i w:val="0"/>
                <w:strike w:val="0"/>
                <w:color w:val="5C5C5C"/>
                <w:spacing w:val="0"/>
                <w:sz w:val="21"/>
                <w:u w:val="none"/>
                <w:shd w:val="clear" w:color="auto" w:fill="FFFFFF"/>
              </w:rPr>
              <w:t>,</w:t>
            </w:r>
            <w:r>
              <w:rPr>
                <w:rFonts w:ascii="Consolas" w:hAnsi="Consolas" w:eastAsia="Consolas" w:cs="Consolas"/>
                <w:b w:val="0"/>
                <w:i w:val="0"/>
                <w:strike w:val="0"/>
                <w:color w:val="986801"/>
                <w:spacing w:val="0"/>
                <w:sz w:val="21"/>
                <w:u w:val="none"/>
                <w:shd w:val="clear" w:color="auto" w:fill="FFFFFF"/>
              </w:rPr>
              <w:t>15</w:t>
            </w:r>
            <w:r>
              <w:rPr>
                <w:rFonts w:ascii="Consolas" w:hAnsi="Consolas" w:eastAsia="Consolas" w:cs="Consolas"/>
                <w:b w:val="0"/>
                <w:i w:val="0"/>
                <w:strike w:val="0"/>
                <w:color w:val="5C5C5C"/>
                <w:spacing w:val="0"/>
                <w:sz w:val="21"/>
                <w:u w:val="none"/>
                <w:shd w:val="clear" w:color="auto" w:fill="FFFFFF"/>
              </w:rPr>
              <w:t>)-&gt;text().toInt() &amp;&amp; requestData[</w:t>
            </w:r>
            <w:r>
              <w:rPr>
                <w:rFonts w:ascii="Consolas" w:hAnsi="Consolas" w:eastAsia="Consolas" w:cs="Consolas"/>
                <w:b w:val="0"/>
                <w:i w:val="0"/>
                <w:strike w:val="0"/>
                <w:color w:val="986801"/>
                <w:spacing w:val="0"/>
                <w:sz w:val="21"/>
                <w:u w:val="none"/>
                <w:shd w:val="clear" w:color="auto" w:fill="FFFFFF"/>
              </w:rPr>
              <w:t>3</w:t>
            </w:r>
            <w:r>
              <w:rPr>
                <w:rFonts w:ascii="Consolas" w:hAnsi="Consolas" w:eastAsia="Consolas" w:cs="Consolas"/>
                <w:b w:val="0"/>
                <w:i w:val="0"/>
                <w:strike w:val="0"/>
                <w:color w:val="5C5C5C"/>
                <w:spacing w:val="0"/>
                <w:sz w:val="21"/>
                <w:u w:val="none"/>
                <w:shd w:val="clear" w:color="auto" w:fill="FFFFFF"/>
              </w:rPr>
              <w:t>] &lt;= ui-&gt;tableWidget-&gt;item(</w:t>
            </w:r>
            <w:r>
              <w:rPr>
                <w:rFonts w:ascii="Consolas" w:hAnsi="Consolas" w:eastAsia="Consolas" w:cs="Consolas"/>
                <w:b w:val="0"/>
                <w:i w:val="0"/>
                <w:strike w:val="0"/>
                <w:color w:val="986801"/>
                <w:spacing w:val="0"/>
                <w:sz w:val="21"/>
                <w:u w:val="none"/>
                <w:shd w:val="clear" w:color="auto" w:fill="FFFFFF"/>
              </w:rPr>
              <w:t>0</w:t>
            </w:r>
            <w:r>
              <w:rPr>
                <w:rFonts w:ascii="Consolas" w:hAnsi="Consolas" w:eastAsia="Consolas" w:cs="Consolas"/>
                <w:b w:val="0"/>
                <w:i w:val="0"/>
                <w:strike w:val="0"/>
                <w:color w:val="5C5C5C"/>
                <w:spacing w:val="0"/>
                <w:sz w:val="21"/>
                <w:u w:val="none"/>
                <w:shd w:val="clear" w:color="auto" w:fill="FFFFFF"/>
              </w:rPr>
              <w:t>,</w:t>
            </w:r>
            <w:r>
              <w:rPr>
                <w:rFonts w:ascii="Consolas" w:hAnsi="Consolas" w:eastAsia="Consolas" w:cs="Consolas"/>
                <w:b w:val="0"/>
                <w:i w:val="0"/>
                <w:strike w:val="0"/>
                <w:color w:val="986801"/>
                <w:spacing w:val="0"/>
                <w:sz w:val="21"/>
                <w:u w:val="none"/>
                <w:shd w:val="clear" w:color="auto" w:fill="FFFFFF"/>
              </w:rPr>
              <w:t>16</w:t>
            </w:r>
            <w:r>
              <w:rPr>
                <w:rFonts w:ascii="Consolas" w:hAnsi="Consolas" w:eastAsia="Consolas" w:cs="Consolas"/>
                <w:b w:val="0"/>
                <w:i w:val="0"/>
                <w:strike w:val="0"/>
                <w:color w:val="5C5C5C"/>
                <w:spacing w:val="0"/>
                <w:sz w:val="21"/>
                <w:u w:val="none"/>
                <w:shd w:val="clear" w:color="auto" w:fill="FFFFFF"/>
              </w:rPr>
              <w:t>)-&gt;text().toInt()){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w:t>
            </w:r>
            <w:r>
              <w:rPr>
                <w:rFonts w:ascii="Consolas" w:hAnsi="Consolas" w:eastAsia="Consolas" w:cs="Consolas"/>
                <w:b w:val="0"/>
                <w:i/>
                <w:strike w:val="0"/>
                <w:color w:val="A0A1A7"/>
                <w:spacing w:val="0"/>
                <w:sz w:val="21"/>
                <w:u w:val="none"/>
                <w:shd w:val="clear" w:color="auto" w:fill="F8F8F8"/>
              </w:rPr>
              <w:t>//执行安全性算法</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r>
              <w:rPr>
                <w:rFonts w:ascii="Consolas" w:hAnsi="Consolas" w:eastAsia="Consolas" w:cs="Consolas"/>
                <w:b w:val="0"/>
                <w:i w:val="0"/>
                <w:strike w:val="0"/>
                <w:color w:val="A626A4"/>
                <w:spacing w:val="0"/>
                <w:sz w:val="21"/>
                <w:u w:val="none"/>
                <w:shd w:val="clear" w:color="auto" w:fill="FFFFFF"/>
              </w:rPr>
              <w:t>for</w:t>
            </w:r>
            <w:r>
              <w:rPr>
                <w:rFonts w:ascii="Consolas" w:hAnsi="Consolas" w:eastAsia="Consolas" w:cs="Consolas"/>
                <w:b w:val="0"/>
                <w:i w:val="0"/>
                <w:strike w:val="0"/>
                <w:color w:val="5C5C5C"/>
                <w:spacing w:val="0"/>
                <w:sz w:val="21"/>
                <w:u w:val="none"/>
                <w:shd w:val="clear" w:color="auto" w:fill="FFFFFF"/>
              </w:rPr>
              <w:t xml:space="preserve"> (int i = </w:t>
            </w:r>
            <w:r>
              <w:rPr>
                <w:rFonts w:ascii="Consolas" w:hAnsi="Consolas" w:eastAsia="Consolas" w:cs="Consolas"/>
                <w:b w:val="0"/>
                <w:i w:val="0"/>
                <w:strike w:val="0"/>
                <w:color w:val="986801"/>
                <w:spacing w:val="0"/>
                <w:sz w:val="21"/>
                <w:u w:val="none"/>
                <w:shd w:val="clear" w:color="auto" w:fill="FFFFFF"/>
              </w:rPr>
              <w:t>0</w:t>
            </w:r>
            <w:r>
              <w:rPr>
                <w:rFonts w:ascii="Consolas" w:hAnsi="Consolas" w:eastAsia="Consolas" w:cs="Consolas"/>
                <w:b w:val="0"/>
                <w:i w:val="0"/>
                <w:strike w:val="0"/>
                <w:color w:val="5C5C5C"/>
                <w:spacing w:val="0"/>
                <w:sz w:val="21"/>
                <w:u w:val="none"/>
                <w:shd w:val="clear" w:color="auto" w:fill="FFFFFF"/>
              </w:rPr>
              <w:t xml:space="preserve">; i &lt; </w:t>
            </w:r>
            <w:r>
              <w:rPr>
                <w:rFonts w:ascii="Consolas" w:hAnsi="Consolas" w:eastAsia="Consolas" w:cs="Consolas"/>
                <w:b w:val="0"/>
                <w:i w:val="0"/>
                <w:strike w:val="0"/>
                <w:color w:val="986801"/>
                <w:spacing w:val="0"/>
                <w:sz w:val="21"/>
                <w:u w:val="none"/>
                <w:shd w:val="clear" w:color="auto" w:fill="FFFFFF"/>
              </w:rPr>
              <w:t>4</w:t>
            </w:r>
            <w:r>
              <w:rPr>
                <w:rFonts w:ascii="Consolas" w:hAnsi="Consolas" w:eastAsia="Consolas" w:cs="Consolas"/>
                <w:b w:val="0"/>
                <w:i w:val="0"/>
                <w:strike w:val="0"/>
                <w:color w:val="5C5C5C"/>
                <w:spacing w:val="0"/>
                <w:sz w:val="21"/>
                <w:u w:val="none"/>
                <w:shd w:val="clear" w:color="auto" w:fill="FFFFFF"/>
              </w:rPr>
              <w:t>; i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ui-&gt;tableWidget-&gt;setItem(</w:t>
            </w:r>
            <w:r>
              <w:rPr>
                <w:rFonts w:ascii="Consolas" w:hAnsi="Consolas" w:eastAsia="Consolas" w:cs="Consolas"/>
                <w:b w:val="0"/>
                <w:i w:val="0"/>
                <w:strike w:val="0"/>
                <w:color w:val="986801"/>
                <w:spacing w:val="0"/>
                <w:sz w:val="21"/>
                <w:u w:val="none"/>
                <w:shd w:val="clear" w:color="auto" w:fill="F8F8F8"/>
              </w:rPr>
              <w:t>0</w:t>
            </w:r>
            <w:r>
              <w:rPr>
                <w:rFonts w:ascii="Consolas" w:hAnsi="Consolas" w:eastAsia="Consolas" w:cs="Consolas"/>
                <w:b w:val="0"/>
                <w:i w:val="0"/>
                <w:strike w:val="0"/>
                <w:color w:val="5C5C5C"/>
                <w:spacing w:val="0"/>
                <w:sz w:val="21"/>
                <w:u w:val="none"/>
                <w:shd w:val="clear" w:color="auto" w:fill="F8F8F8"/>
              </w:rPr>
              <w:t>, i+</w:t>
            </w:r>
            <w:r>
              <w:rPr>
                <w:rFonts w:ascii="Consolas" w:hAnsi="Consolas" w:eastAsia="Consolas" w:cs="Consolas"/>
                <w:b w:val="0"/>
                <w:i w:val="0"/>
                <w:strike w:val="0"/>
                <w:color w:val="986801"/>
                <w:spacing w:val="0"/>
                <w:sz w:val="21"/>
                <w:u w:val="none"/>
                <w:shd w:val="clear" w:color="auto" w:fill="F8F8F8"/>
              </w:rPr>
              <w:t>13</w:t>
            </w:r>
            <w:r>
              <w:rPr>
                <w:rFonts w:ascii="Consolas" w:hAnsi="Consolas" w:eastAsia="Consolas" w:cs="Consolas"/>
                <w:b w:val="0"/>
                <w:i w:val="0"/>
                <w:strike w:val="0"/>
                <w:color w:val="5C5C5C"/>
                <w:spacing w:val="0"/>
                <w:sz w:val="21"/>
                <w:u w:val="none"/>
                <w:shd w:val="clear" w:color="auto" w:fill="F8F8F8"/>
              </w:rPr>
              <w:t xml:space="preserve">, </w:t>
            </w:r>
            <w:r>
              <w:rPr>
                <w:rFonts w:ascii="Consolas" w:hAnsi="Consolas" w:eastAsia="Consolas" w:cs="Consolas"/>
                <w:b w:val="0"/>
                <w:i w:val="0"/>
                <w:strike w:val="0"/>
                <w:color w:val="A626A4"/>
                <w:spacing w:val="0"/>
                <w:sz w:val="21"/>
                <w:u w:val="none"/>
                <w:shd w:val="clear" w:color="auto" w:fill="F8F8F8"/>
              </w:rPr>
              <w:t>new</w:t>
            </w:r>
            <w:r>
              <w:rPr>
                <w:rFonts w:ascii="Consolas" w:hAnsi="Consolas" w:eastAsia="Consolas" w:cs="Consolas"/>
                <w:b w:val="0"/>
                <w:i w:val="0"/>
                <w:strike w:val="0"/>
                <w:color w:val="5C5C5C"/>
                <w:spacing w:val="0"/>
                <w:sz w:val="21"/>
                <w:u w:val="none"/>
                <w:shd w:val="clear" w:color="auto" w:fill="F8F8F8"/>
              </w:rPr>
              <w:t xml:space="preserve"> QTableWidgetItem(QString::number(ui-&gt;tableWidget-&gt;item(</w:t>
            </w:r>
            <w:r>
              <w:rPr>
                <w:rFonts w:ascii="Consolas" w:hAnsi="Consolas" w:eastAsia="Consolas" w:cs="Consolas"/>
                <w:b w:val="0"/>
                <w:i w:val="0"/>
                <w:strike w:val="0"/>
                <w:color w:val="986801"/>
                <w:spacing w:val="0"/>
                <w:sz w:val="21"/>
                <w:u w:val="none"/>
                <w:shd w:val="clear" w:color="auto" w:fill="F8F8F8"/>
              </w:rPr>
              <w:t>0</w:t>
            </w:r>
            <w:r>
              <w:rPr>
                <w:rFonts w:ascii="Consolas" w:hAnsi="Consolas" w:eastAsia="Consolas" w:cs="Consolas"/>
                <w:b w:val="0"/>
                <w:i w:val="0"/>
                <w:strike w:val="0"/>
                <w:color w:val="5C5C5C"/>
                <w:spacing w:val="0"/>
                <w:sz w:val="21"/>
                <w:u w:val="none"/>
                <w:shd w:val="clear" w:color="auto" w:fill="F8F8F8"/>
              </w:rPr>
              <w:t>, i+</w:t>
            </w:r>
            <w:r>
              <w:rPr>
                <w:rFonts w:ascii="Consolas" w:hAnsi="Consolas" w:eastAsia="Consolas" w:cs="Consolas"/>
                <w:b w:val="0"/>
                <w:i w:val="0"/>
                <w:strike w:val="0"/>
                <w:color w:val="986801"/>
                <w:spacing w:val="0"/>
                <w:sz w:val="21"/>
                <w:u w:val="none"/>
                <w:shd w:val="clear" w:color="auto" w:fill="F8F8F8"/>
              </w:rPr>
              <w:t>13</w:t>
            </w:r>
            <w:r>
              <w:rPr>
                <w:rFonts w:ascii="Consolas" w:hAnsi="Consolas" w:eastAsia="Consolas" w:cs="Consolas"/>
                <w:b w:val="0"/>
                <w:i w:val="0"/>
                <w:strike w:val="0"/>
                <w:color w:val="5C5C5C"/>
                <w:spacing w:val="0"/>
                <w:sz w:val="21"/>
                <w:u w:val="none"/>
                <w:shd w:val="clear" w:color="auto" w:fill="F8F8F8"/>
              </w:rPr>
              <w:t>)-&gt;text().toInt()-requestData[i])));</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Finished[pId] = </w:t>
            </w:r>
            <w:r>
              <w:rPr>
                <w:rFonts w:ascii="Consolas" w:hAnsi="Consolas" w:eastAsia="Consolas" w:cs="Consolas"/>
                <w:b w:val="0"/>
                <w:i w:val="0"/>
                <w:strike w:val="0"/>
                <w:color w:val="A626A4"/>
                <w:spacing w:val="0"/>
                <w:sz w:val="21"/>
                <w:u w:val="none"/>
                <w:shd w:val="clear" w:color="auto" w:fill="F8F8F8"/>
              </w:rPr>
              <w:t>true</w:t>
            </w:r>
            <w:r>
              <w:rPr>
                <w:rFonts w:ascii="Consolas" w:hAnsi="Consolas" w:eastAsia="Consolas" w:cs="Consolas"/>
                <w:b w:val="0"/>
                <w:i w:val="0"/>
                <w:strike w:val="0"/>
                <w:color w:val="5C5C5C"/>
                <w:spacing w:val="0"/>
                <w:sz w:val="21"/>
                <w:u w:val="none"/>
                <w:shd w:val="clear" w:color="auto" w:fill="F8F8F8"/>
              </w:rPr>
              <w: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r>
              <w:rPr>
                <w:rFonts w:ascii="Consolas" w:hAnsi="Consolas" w:eastAsia="Consolas" w:cs="Consolas"/>
                <w:b w:val="0"/>
                <w:i/>
                <w:strike w:val="0"/>
                <w:color w:val="A0A1A7"/>
                <w:spacing w:val="0"/>
                <w:sz w:val="21"/>
                <w:u w:val="none"/>
                <w:shd w:val="clear" w:color="auto" w:fill="FFFFFF"/>
              </w:rPr>
              <w:t>//更新剩余资源数</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myTimerId = this-&gt;startTimer(time);</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pe[peCount].timeId = myTimerId;</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pe[peCount].pId = pId;</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peCount++;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w:t>
            </w:r>
            <w:r>
              <w:rPr>
                <w:rFonts w:ascii="Consolas" w:hAnsi="Consolas" w:eastAsia="Consolas" w:cs="Consolas"/>
                <w:b w:val="0"/>
                <w:i w:val="0"/>
                <w:strike w:val="0"/>
                <w:color w:val="A626A4"/>
                <w:spacing w:val="0"/>
                <w:sz w:val="21"/>
                <w:u w:val="none"/>
                <w:shd w:val="clear" w:color="auto" w:fill="F8F8F8"/>
              </w:rPr>
              <w:t>else</w:t>
            </w:r>
            <w:r>
              <w:rPr>
                <w:rFonts w:ascii="Consolas" w:hAnsi="Consolas" w:eastAsia="Consolas" w:cs="Consolas"/>
                <w:b w:val="0"/>
                <w:i w:val="0"/>
                <w:strike w:val="0"/>
                <w:color w:val="5C5C5C"/>
                <w:spacing w:val="0"/>
                <w:sz w:val="21"/>
                <w:u w:val="none"/>
                <w:shd w:val="clear" w:color="auto" w:fill="F8F8F8"/>
              </w:rPr>
              <w: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r>
              <w:rPr>
                <w:rFonts w:ascii="Consolas" w:hAnsi="Consolas" w:eastAsia="Consolas" w:cs="Consolas"/>
                <w:b w:val="0"/>
                <w:i w:val="0"/>
                <w:strike w:val="0"/>
                <w:color w:val="A626A4"/>
                <w:spacing w:val="0"/>
                <w:sz w:val="21"/>
                <w:u w:val="none"/>
                <w:shd w:val="clear" w:color="auto" w:fill="FFFFFF"/>
              </w:rPr>
              <w:t>return</w:t>
            </w:r>
            <w:r>
              <w:rPr>
                <w:rFonts w:ascii="Consolas" w:hAnsi="Consolas" w:eastAsia="Consolas" w:cs="Consolas"/>
                <w:b w:val="0"/>
                <w:i w:val="0"/>
                <w:strike w:val="0"/>
                <w:color w:val="5C5C5C"/>
                <w:spacing w:val="0"/>
                <w:sz w:val="21"/>
                <w:u w:val="none"/>
                <w:shd w:val="clear" w:color="auto" w:fill="FFFFFF"/>
              </w:rPr>
              <w: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w:t>
            </w:r>
            <w:r>
              <w:rPr>
                <w:rFonts w:ascii="Consolas" w:hAnsi="Consolas" w:eastAsia="Consolas" w:cs="Consolas"/>
                <w:b w:val="0"/>
                <w:i w:val="0"/>
                <w:strike w:val="0"/>
                <w:color w:val="A626A4"/>
                <w:spacing w:val="0"/>
                <w:sz w:val="21"/>
                <w:u w:val="none"/>
                <w:shd w:val="clear" w:color="auto" w:fill="F8F8F8"/>
              </w:rPr>
              <w:t>else</w:t>
            </w:r>
            <w:r>
              <w:rPr>
                <w:rFonts w:ascii="Consolas" w:hAnsi="Consolas" w:eastAsia="Consolas" w:cs="Consolas"/>
                <w:b w:val="0"/>
                <w:i w:val="0"/>
                <w:strike w:val="0"/>
                <w:color w:val="5C5C5C"/>
                <w:spacing w:val="0"/>
                <w:sz w:val="21"/>
                <w:u w:val="none"/>
                <w:shd w:val="clear" w:color="auto" w:fill="F8F8F8"/>
              </w:rPr>
              <w: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emit sendWaitToWidget(pId);</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r>
              <w:rPr>
                <w:rFonts w:ascii="Consolas" w:hAnsi="Consolas" w:eastAsia="Consolas" w:cs="Consolas"/>
                <w:b w:val="0"/>
                <w:i w:val="0"/>
                <w:strike w:val="0"/>
                <w:color w:val="A626A4"/>
                <w:spacing w:val="0"/>
                <w:sz w:val="21"/>
                <w:u w:val="none"/>
                <w:shd w:val="clear" w:color="auto" w:fill="FFFFFF"/>
              </w:rPr>
              <w:t>else</w:t>
            </w:r>
            <w:r>
              <w:rPr>
                <w:rFonts w:ascii="Consolas" w:hAnsi="Consolas" w:eastAsia="Consolas" w:cs="Consolas"/>
                <w:b w:val="0"/>
                <w:i w:val="0"/>
                <w:strike w:val="0"/>
                <w:color w:val="5C5C5C"/>
                <w:spacing w:val="0"/>
                <w:sz w:val="21"/>
                <w:u w:val="none"/>
                <w:shd w:val="clear" w:color="auto" w:fill="FFFFFF"/>
              </w:rPr>
              <w: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 xml:space="preserve">        QMessageBox::warning(this,</w:t>
            </w:r>
            <w:r>
              <w:rPr>
                <w:rFonts w:ascii="Consolas" w:hAnsi="Consolas" w:eastAsia="Consolas" w:cs="Consolas"/>
                <w:b w:val="0"/>
                <w:i w:val="0"/>
                <w:strike w:val="0"/>
                <w:color w:val="50A14F"/>
                <w:spacing w:val="0"/>
                <w:sz w:val="21"/>
                <w:u w:val="none"/>
                <w:shd w:val="clear" w:color="auto" w:fill="F8F8F8"/>
              </w:rPr>
              <w:t>"警告"</w:t>
            </w:r>
            <w:r>
              <w:rPr>
                <w:rFonts w:ascii="Consolas" w:hAnsi="Consolas" w:eastAsia="Consolas" w:cs="Consolas"/>
                <w:b w:val="0"/>
                <w:i w:val="0"/>
                <w:strike w:val="0"/>
                <w:color w:val="5C5C5C"/>
                <w:spacing w:val="0"/>
                <w:sz w:val="21"/>
                <w:u w:val="none"/>
                <w:shd w:val="clear" w:color="auto" w:fill="F8F8F8"/>
              </w:rPr>
              <w:t>,</w:t>
            </w:r>
            <w:r>
              <w:rPr>
                <w:rFonts w:ascii="Consolas" w:hAnsi="Consolas" w:eastAsia="Consolas" w:cs="Consolas"/>
                <w:b w:val="0"/>
                <w:i w:val="0"/>
                <w:strike w:val="0"/>
                <w:color w:val="50A14F"/>
                <w:spacing w:val="0"/>
                <w:sz w:val="21"/>
                <w:u w:val="none"/>
                <w:shd w:val="clear" w:color="auto" w:fill="F8F8F8"/>
              </w:rPr>
              <w:t>"请求资源数大于所需资源数，拒绝请求！"</w:t>
            </w:r>
            <w:r>
              <w:rPr>
                <w:rFonts w:ascii="Consolas" w:hAnsi="Consolas" w:eastAsia="Consolas" w:cs="Consolas"/>
                <w:b w:val="0"/>
                <w:i w:val="0"/>
                <w:strike w:val="0"/>
                <w:color w:val="5C5C5C"/>
                <w:spacing w:val="0"/>
                <w:sz w:val="21"/>
                <w:u w:val="none"/>
                <w:shd w:val="clear" w:color="auto" w:fill="F8F8F8"/>
              </w:rPr>
              <w:t>);</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FFFFF"/>
              </w:rPr>
              <w:t xml:space="preserve">    }</w:t>
            </w:r>
          </w:p>
          <w:p>
            <w:pPr>
              <w:numPr>
                <w:ilvl w:val="0"/>
                <w:numId w:val="24"/>
              </w:numPr>
              <w:snapToGrid/>
              <w:spacing w:before="0" w:after="0" w:line="309" w:lineRule="auto"/>
            </w:pPr>
            <w:r>
              <w:rPr>
                <w:rFonts w:ascii="Consolas" w:hAnsi="Consolas" w:eastAsia="Consolas" w:cs="Consolas"/>
                <w:b w:val="0"/>
                <w:i w:val="0"/>
                <w:strike w:val="0"/>
                <w:color w:val="5C5C5C"/>
                <w:spacing w:val="0"/>
                <w:sz w:val="21"/>
                <w:u w:val="none"/>
                <w:shd w:val="clear" w:color="auto" w:fill="F8F8F8"/>
              </w:rPr>
              <w:t>}</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18"/>
                <w:u w:val="none"/>
                <w:shd w:val="clear" w:color="auto" w:fill="auto"/>
              </w:rPr>
              <w:t xml:space="preserve"> </w:t>
            </w:r>
            <w:r>
              <w:rPr>
                <w:rFonts w:ascii="Consolas" w:hAnsi="Consolas" w:eastAsia="Consolas" w:cs="Consolas"/>
                <w:b w:val="0"/>
                <w:i w:val="0"/>
                <w:strike w:val="0"/>
                <w:color w:val="008200"/>
                <w:spacing w:val="0"/>
                <w:sz w:val="24"/>
                <w:u w:val="none"/>
                <w:shd w:val="clear" w:color="auto" w:fill="auto"/>
              </w:rPr>
              <w:t>//安全性算法</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i w:val="0"/>
                <w:strike w:val="0"/>
                <w:color w:val="2E8B57"/>
                <w:spacing w:val="0"/>
                <w:sz w:val="24"/>
                <w:u w:val="none"/>
                <w:shd w:val="clear" w:color="auto" w:fill="auto"/>
              </w:rPr>
              <w:t>bool</w:t>
            </w:r>
            <w:r>
              <w:rPr>
                <w:rFonts w:ascii="Consolas" w:hAnsi="Consolas" w:eastAsia="Consolas" w:cs="Consolas"/>
                <w:b w:val="0"/>
                <w:i w:val="0"/>
                <w:strike w:val="0"/>
                <w:color w:val="000000"/>
                <w:spacing w:val="0"/>
                <w:sz w:val="24"/>
                <w:u w:val="none"/>
                <w:shd w:val="clear" w:color="auto" w:fill="auto"/>
              </w:rPr>
              <w:t xml:space="preserve"> Dequip::security(</w:t>
            </w:r>
            <w:r>
              <w:rPr>
                <w:rFonts w:ascii="Consolas" w:hAnsi="Consolas" w:eastAsia="Consolas" w:cs="Consolas"/>
                <w:b/>
                <w:i w:val="0"/>
                <w:strike w:val="0"/>
                <w:color w:val="2E8B57"/>
                <w:spacing w:val="0"/>
                <w:sz w:val="24"/>
                <w:u w:val="none"/>
                <w:shd w:val="clear" w:color="auto" w:fill="auto"/>
              </w:rPr>
              <w:t>int</w:t>
            </w:r>
            <w:r>
              <w:rPr>
                <w:rFonts w:ascii="Consolas" w:hAnsi="Consolas" w:eastAsia="Consolas" w:cs="Consolas"/>
                <w:b w:val="0"/>
                <w:i w:val="0"/>
                <w:strike w:val="0"/>
                <w:color w:val="000000"/>
                <w:spacing w:val="0"/>
                <w:sz w:val="24"/>
                <w:u w:val="none"/>
                <w:shd w:val="clear" w:color="auto" w:fill="auto"/>
              </w:rPr>
              <w:t xml:space="preserve"> pId){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int</w:t>
            </w:r>
            <w:r>
              <w:rPr>
                <w:rFonts w:ascii="Consolas" w:hAnsi="Consolas" w:eastAsia="Consolas" w:cs="Consolas"/>
                <w:b w:val="0"/>
                <w:i w:val="0"/>
                <w:strike w:val="0"/>
                <w:color w:val="000000"/>
                <w:spacing w:val="0"/>
                <w:sz w:val="24"/>
                <w:u w:val="none"/>
                <w:shd w:val="clear" w:color="auto" w:fill="auto"/>
              </w:rPr>
              <w:t xml:space="preserve"> oldData[4];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while</w:t>
            </w:r>
            <w:r>
              <w:rPr>
                <w:rFonts w:ascii="Consolas" w:hAnsi="Consolas" w:eastAsia="Consolas" w:cs="Consolas"/>
                <w:b w:val="0"/>
                <w:i w:val="0"/>
                <w:strike w:val="0"/>
                <w:color w:val="000000"/>
                <w:spacing w:val="0"/>
                <w:sz w:val="24"/>
                <w:u w:val="none"/>
                <w:shd w:val="clear" w:color="auto" w:fill="auto"/>
              </w:rPr>
              <w:t>(</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bool</w:t>
            </w:r>
            <w:r>
              <w:rPr>
                <w:rFonts w:ascii="Consolas" w:hAnsi="Consolas" w:eastAsia="Consolas" w:cs="Consolas"/>
                <w:b w:val="0"/>
                <w:i w:val="0"/>
                <w:strike w:val="0"/>
                <w:color w:val="000000"/>
                <w:spacing w:val="0"/>
                <w:sz w:val="24"/>
                <w:u w:val="none"/>
                <w:shd w:val="clear" w:color="auto" w:fill="auto"/>
              </w:rPr>
              <w:t xml:space="preserve"> isSame = </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for</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int</w:t>
            </w:r>
            <w:r>
              <w:rPr>
                <w:rFonts w:ascii="Consolas" w:hAnsi="Consolas" w:eastAsia="Consolas" w:cs="Consolas"/>
                <w:b w:val="0"/>
                <w:i w:val="0"/>
                <w:strike w:val="0"/>
                <w:color w:val="000000"/>
                <w:spacing w:val="0"/>
                <w:sz w:val="24"/>
                <w:u w:val="none"/>
                <w:shd w:val="clear" w:color="auto" w:fill="auto"/>
              </w:rPr>
              <w:t xml:space="preserve"> i = 0; i &lt; 24; i++){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bool</w:t>
            </w:r>
            <w:r>
              <w:rPr>
                <w:rFonts w:ascii="Consolas" w:hAnsi="Consolas" w:eastAsia="Consolas" w:cs="Consolas"/>
                <w:b w:val="0"/>
                <w:i w:val="0"/>
                <w:strike w:val="0"/>
                <w:color w:val="000000"/>
                <w:spacing w:val="0"/>
                <w:sz w:val="24"/>
                <w:u w:val="none"/>
                <w:shd w:val="clear" w:color="auto" w:fill="auto"/>
              </w:rPr>
              <w:t xml:space="preserve"> isOk = </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(i == pId)</w:t>
            </w:r>
            <w:r>
              <w:rPr>
                <w:rFonts w:ascii="Consolas" w:hAnsi="Consolas" w:eastAsia="Consolas" w:cs="Consolas"/>
                <w:b/>
                <w:i w:val="0"/>
                <w:strike w:val="0"/>
                <w:color w:val="006699"/>
                <w:spacing w:val="0"/>
                <w:sz w:val="24"/>
                <w:u w:val="none"/>
                <w:shd w:val="clear" w:color="auto" w:fill="auto"/>
              </w:rPr>
              <w:t>continue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(Finished[i] == </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continue</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val="0"/>
                <w:i w:val="0"/>
                <w:strike w:val="0"/>
                <w:color w:val="008200"/>
                <w:spacing w:val="0"/>
                <w:sz w:val="24"/>
                <w:u w:val="none"/>
                <w:shd w:val="clear" w:color="auto" w:fill="auto"/>
              </w:rPr>
              <w:t>//如果当前进程已分配，则继续循环</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for</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int</w:t>
            </w:r>
            <w:r>
              <w:rPr>
                <w:rFonts w:ascii="Consolas" w:hAnsi="Consolas" w:eastAsia="Consolas" w:cs="Consolas"/>
                <w:b w:val="0"/>
                <w:i w:val="0"/>
                <w:strike w:val="0"/>
                <w:color w:val="000000"/>
                <w:spacing w:val="0"/>
                <w:sz w:val="24"/>
                <w:u w:val="none"/>
                <w:shd w:val="clear" w:color="auto" w:fill="auto"/>
              </w:rPr>
              <w:t xml:space="preserve"> j = 0; j &lt; 4; j++){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(ui-&gt;tableWidget-&gt;item(i, j + 9)-&gt;text().toInt() &gt; ui-&gt;tableWidget-&gt;item(0, j + 13)-&gt;text().toInt()){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isOk = </w:t>
            </w:r>
            <w:r>
              <w:rPr>
                <w:rFonts w:ascii="Consolas" w:hAnsi="Consolas" w:eastAsia="Consolas" w:cs="Consolas"/>
                <w:b/>
                <w:i w:val="0"/>
                <w:strike w:val="0"/>
                <w:color w:val="006699"/>
                <w:spacing w:val="0"/>
                <w:sz w:val="24"/>
                <w:u w:val="none"/>
                <w:shd w:val="clear" w:color="auto" w:fill="auto"/>
              </w:rPr>
              <w:t>false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(isOk == </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newFinished[i] = </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for</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int</w:t>
            </w:r>
            <w:r>
              <w:rPr>
                <w:rFonts w:ascii="Consolas" w:hAnsi="Consolas" w:eastAsia="Consolas" w:cs="Consolas"/>
                <w:b w:val="0"/>
                <w:i w:val="0"/>
                <w:strike w:val="0"/>
                <w:color w:val="000000"/>
                <w:spacing w:val="0"/>
                <w:sz w:val="24"/>
                <w:u w:val="none"/>
                <w:shd w:val="clear" w:color="auto" w:fill="auto"/>
              </w:rPr>
              <w:t xml:space="preserve"> i = 0; i &lt; 24; i++){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(Finished[i] != newFinished[i]){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isSame = </w:t>
            </w:r>
            <w:r>
              <w:rPr>
                <w:rFonts w:ascii="Consolas" w:hAnsi="Consolas" w:eastAsia="Consolas" w:cs="Consolas"/>
                <w:b/>
                <w:i w:val="0"/>
                <w:strike w:val="0"/>
                <w:color w:val="006699"/>
                <w:spacing w:val="0"/>
                <w:sz w:val="24"/>
                <w:u w:val="none"/>
                <w:shd w:val="clear" w:color="auto" w:fill="auto"/>
              </w:rPr>
              <w:t>false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for</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int</w:t>
            </w:r>
            <w:r>
              <w:rPr>
                <w:rFonts w:ascii="Consolas" w:hAnsi="Consolas" w:eastAsia="Consolas" w:cs="Consolas"/>
                <w:b w:val="0"/>
                <w:i w:val="0"/>
                <w:strike w:val="0"/>
                <w:color w:val="000000"/>
                <w:spacing w:val="0"/>
                <w:sz w:val="24"/>
                <w:u w:val="none"/>
                <w:shd w:val="clear" w:color="auto" w:fill="auto"/>
              </w:rPr>
              <w:t xml:space="preserve"> j = 0; j &lt; 24; j++){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Finished[j] = newFinished[j];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(isSame == </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break</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for</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2E8B57"/>
                <w:spacing w:val="0"/>
                <w:sz w:val="24"/>
                <w:u w:val="none"/>
                <w:shd w:val="clear" w:color="auto" w:fill="auto"/>
              </w:rPr>
              <w:t>int</w:t>
            </w:r>
            <w:r>
              <w:rPr>
                <w:rFonts w:ascii="Consolas" w:hAnsi="Consolas" w:eastAsia="Consolas" w:cs="Consolas"/>
                <w:b w:val="0"/>
                <w:i w:val="0"/>
                <w:strike w:val="0"/>
                <w:color w:val="000000"/>
                <w:spacing w:val="0"/>
                <w:sz w:val="24"/>
                <w:u w:val="none"/>
                <w:shd w:val="clear" w:color="auto" w:fill="auto"/>
              </w:rPr>
              <w:t xml:space="preserve"> i = 0; i &lt; 24; i++){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(i == pId) </w:t>
            </w:r>
            <w:r>
              <w:rPr>
                <w:rFonts w:ascii="Consolas" w:hAnsi="Consolas" w:eastAsia="Consolas" w:cs="Consolas"/>
                <w:b/>
                <w:i w:val="0"/>
                <w:strike w:val="0"/>
                <w:color w:val="006699"/>
                <w:spacing w:val="0"/>
                <w:sz w:val="24"/>
                <w:u w:val="none"/>
                <w:shd w:val="clear" w:color="auto" w:fill="auto"/>
              </w:rPr>
              <w:t>continue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if</w:t>
            </w:r>
            <w:r>
              <w:rPr>
                <w:rFonts w:ascii="Consolas" w:hAnsi="Consolas" w:eastAsia="Consolas" w:cs="Consolas"/>
                <w:b w:val="0"/>
                <w:i w:val="0"/>
                <w:strike w:val="0"/>
                <w:color w:val="000000"/>
                <w:spacing w:val="0"/>
                <w:sz w:val="24"/>
                <w:u w:val="none"/>
                <w:shd w:val="clear" w:color="auto" w:fill="auto"/>
              </w:rPr>
              <w:t xml:space="preserve"> (Finished[i] == </w:t>
            </w:r>
            <w:r>
              <w:rPr>
                <w:rFonts w:ascii="Consolas" w:hAnsi="Consolas" w:eastAsia="Consolas" w:cs="Consolas"/>
                <w:b/>
                <w:i w:val="0"/>
                <w:strike w:val="0"/>
                <w:color w:val="006699"/>
                <w:spacing w:val="0"/>
                <w:sz w:val="24"/>
                <w:u w:val="none"/>
                <w:shd w:val="clear" w:color="auto" w:fill="auto"/>
              </w:rPr>
              <w:t>false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return</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false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  </w:t>
            </w:r>
          </w:p>
          <w:p>
            <w:pPr>
              <w:numPr>
                <w:ilvl w:val="0"/>
                <w:numId w:val="24"/>
              </w:numPr>
              <w:snapToGrid/>
              <w:spacing w:before="0" w:after="0" w:line="280" w:lineRule="auto"/>
              <w:rPr>
                <w:sz w:val="28"/>
              </w:rPr>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return</w:t>
            </w: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i w:val="0"/>
                <w:strike w:val="0"/>
                <w:color w:val="006699"/>
                <w:spacing w:val="0"/>
                <w:sz w:val="24"/>
                <w:u w:val="none"/>
                <w:shd w:val="clear" w:color="auto" w:fill="auto"/>
              </w:rPr>
              <w:t>true</w:t>
            </w:r>
            <w:r>
              <w:rPr>
                <w:rFonts w:ascii="Consolas" w:hAnsi="Consolas" w:eastAsia="Consolas" w:cs="Consolas"/>
                <w:b w:val="0"/>
                <w:i w:val="0"/>
                <w:strike w:val="0"/>
                <w:color w:val="000000"/>
                <w:spacing w:val="0"/>
                <w:sz w:val="24"/>
                <w:u w:val="none"/>
                <w:shd w:val="clear" w:color="auto" w:fill="auto"/>
              </w:rPr>
              <w:t xml:space="preserve">;  </w:t>
            </w:r>
          </w:p>
          <w:p>
            <w:pPr>
              <w:numPr>
                <w:ilvl w:val="0"/>
                <w:numId w:val="24"/>
              </w:numPr>
              <w:snapToGrid/>
              <w:spacing w:before="0" w:after="0" w:line="280" w:lineRule="auto"/>
            </w:pPr>
            <w:r>
              <w:rPr>
                <w:rFonts w:ascii="Consolas" w:hAnsi="Consolas" w:eastAsia="Consolas" w:cs="Consolas"/>
                <w:b w:val="0"/>
                <w:i w:val="0"/>
                <w:strike w:val="0"/>
                <w:color w:val="000000"/>
                <w:spacing w:val="0"/>
                <w:sz w:val="24"/>
                <w:u w:val="none"/>
                <w:shd w:val="clear" w:color="auto" w:fill="auto"/>
              </w:rPr>
              <w:t xml:space="preserve">} </w:t>
            </w:r>
            <w:r>
              <w:rPr>
                <w:rFonts w:ascii="Consolas" w:hAnsi="Consolas" w:eastAsia="Consolas" w:cs="Consolas"/>
                <w:b w:val="0"/>
                <w:i w:val="0"/>
                <w:strike w:val="0"/>
                <w:color w:val="000000"/>
                <w:spacing w:val="0"/>
                <w:sz w:val="18"/>
                <w:u w:val="none"/>
                <w:shd w:val="clear" w:color="auto" w:fill="auto"/>
              </w:rPr>
              <w:t xml:space="preserve">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9053" w:type="dxa"/>
            <w:gridSpan w:val="12"/>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spacing w:before="0" w:after="0" w:line="288" w:lineRule="auto"/>
              <w:ind w:left="720" w:right="0" w:hanging="720"/>
              <w:jc w:val="both"/>
            </w:pPr>
            <w:r>
              <w:rPr>
                <w:rFonts w:hint="eastAsia" w:ascii="'Times New Roman'" w:hAnsi="'Times New Roman'" w:eastAsia="宋体" w:cs="'Times New Roman'"/>
                <w:b w:val="0"/>
                <w:i w:val="0"/>
                <w:strike w:val="0"/>
                <w:color w:val="000000"/>
                <w:spacing w:val="0"/>
                <w:sz w:val="30"/>
                <w:szCs w:val="30"/>
                <w:u w:val="none"/>
                <w:lang w:val="en-US" w:eastAsia="zh-CN"/>
              </w:rPr>
              <w:t>四</w:t>
            </w:r>
            <w:r>
              <w:rPr>
                <w:rFonts w:ascii="'Times New Roman'" w:hAnsi="'Times New Roman'" w:eastAsia="'Times New Roman'" w:cs="'Times New Roman'"/>
                <w:b w:val="0"/>
                <w:i w:val="0"/>
                <w:strike w:val="0"/>
                <w:color w:val="000000"/>
                <w:spacing w:val="0"/>
                <w:sz w:val="30"/>
                <w:szCs w:val="30"/>
                <w:u w:val="none"/>
              </w:rPr>
              <w:t>、 </w:t>
            </w:r>
            <w:r>
              <w:rPr>
                <w:rFonts w:ascii="宋体" w:hAnsi="宋体" w:eastAsia="宋体" w:cs="宋体"/>
                <w:b/>
                <w:i w:val="0"/>
                <w:strike w:val="0"/>
                <w:color w:val="000000"/>
                <w:spacing w:val="0"/>
                <w:sz w:val="30"/>
                <w:szCs w:val="30"/>
                <w:u w:val="none"/>
              </w:rPr>
              <w:t>测试与运行结果</w:t>
            </w:r>
            <w:r>
              <w:rPr>
                <w:rFonts w:ascii="'Times New Roman'" w:hAnsi="'Times New Roman'" w:eastAsia="'Times New Roman'" w:cs="'Times New Roman'"/>
                <w:b/>
                <w:i w:val="0"/>
                <w:strike w:val="0"/>
                <w:color w:val="000000"/>
                <w:spacing w:val="0"/>
                <w:sz w:val="21"/>
                <w:u w:val="none"/>
              </w:rPr>
              <w:t xml:space="preserve">   </w:t>
            </w:r>
          </w:p>
          <w:p>
            <w:pPr>
              <w:pStyle w:val="4"/>
              <w:bidi w:val="0"/>
            </w:pPr>
            <w:r>
              <w:rPr>
                <w:rFonts w:hint="eastAsia"/>
                <w:lang w:val="en-US" w:eastAsia="zh-CN"/>
              </w:rPr>
              <w:t>1.</w:t>
            </w:r>
            <w:r>
              <w:t>进程模块：</w:t>
            </w:r>
          </w:p>
          <w:p>
            <w:pPr>
              <w:snapToGrid/>
              <w:spacing w:before="0" w:after="0" w:line="288" w:lineRule="auto"/>
              <w:ind w:left="0" w:right="0"/>
              <w:jc w:val="both"/>
              <w:rPr>
                <w:rFonts w:ascii="宋体" w:hAnsi="宋体" w:eastAsia="宋体" w:cs="宋体"/>
                <w:b w:val="0"/>
                <w:sz w:val="24"/>
              </w:rPr>
            </w:pPr>
            <w:r>
              <w:rPr>
                <w:rFonts w:ascii="宋体" w:hAnsi="宋体" w:eastAsia="宋体" w:cs="宋体"/>
                <w:b w:val="0"/>
                <w:sz w:val="24"/>
              </w:rPr>
              <w:t>创建进程时，所有进程就绪</w:t>
            </w:r>
          </w:p>
          <w:p>
            <w:pPr>
              <w:snapToGrid/>
              <w:spacing w:before="0" w:after="0" w:line="288" w:lineRule="auto"/>
              <w:ind w:left="0" w:right="0"/>
              <w:jc w:val="center"/>
            </w:pPr>
            <w:r>
              <w:drawing>
                <wp:inline distT="0" distB="0" distL="0" distR="0">
                  <wp:extent cx="3370580" cy="2355215"/>
                  <wp:effectExtent l="0" t="0" r="12700" b="6985"/>
                  <wp:docPr id="131" name="picture" descr="descript"/>
                  <wp:cNvGraphicFramePr/>
                  <a:graphic xmlns:a="http://schemas.openxmlformats.org/drawingml/2006/main">
                    <a:graphicData uri="http://schemas.openxmlformats.org/drawingml/2006/picture">
                      <pic:pic xmlns:pic="http://schemas.openxmlformats.org/drawingml/2006/picture">
                        <pic:nvPicPr>
                          <pic:cNvPr id="131" name="picture" descr="descript"/>
                          <pic:cNvPicPr/>
                        </pic:nvPicPr>
                        <pic:blipFill>
                          <a:blip r:embed="rId51"/>
                          <a:srcRect/>
                          <a:stretch>
                            <a:fillRect/>
                          </a:stretch>
                        </pic:blipFill>
                        <pic:spPr>
                          <a:xfrm>
                            <a:off x="0" y="0"/>
                            <a:ext cx="3370580" cy="2355215"/>
                          </a:xfrm>
                          <a:prstGeom prst="rect">
                            <a:avLst/>
                          </a:prstGeom>
                          <a:solidFill>
                            <a:srgbClr val="FFFFFF"/>
                          </a:solidFill>
                        </pic:spPr>
                      </pic:pic>
                    </a:graphicData>
                  </a:graphic>
                </wp:inline>
              </w:drawing>
            </w:r>
          </w:p>
          <w:p>
            <w:pPr>
              <w:pBdr>
                <w:bottom w:val="none" w:color="auto" w:sz="0" w:space="0"/>
              </w:pBdr>
              <w:snapToGrid/>
              <w:spacing w:before="0" w:after="0" w:line="288" w:lineRule="auto"/>
              <w:ind w:left="0" w:right="0"/>
              <w:jc w:val="both"/>
              <w:rPr>
                <w:rFonts w:ascii="宋体" w:hAnsi="宋体" w:eastAsia="宋体" w:cs="宋体"/>
                <w:sz w:val="24"/>
              </w:rPr>
            </w:pPr>
            <w:r>
              <w:rPr>
                <w:rFonts w:ascii="宋体" w:hAnsi="宋体" w:eastAsia="宋体" w:cs="宋体"/>
                <w:sz w:val="24"/>
              </w:rPr>
              <w:t>开始调度，由下图可见，进程“获取键值”在“键盘输入”未运行完，只执行了一部分时调入运行队列后阻塞。同时“键盘输入”在运行自己的第三个时间片（一个时间片2s，图上显示第6秒）时，请求调入第19号页面。  且运行完的进程所占用的内存块释放。</w:t>
            </w:r>
          </w:p>
          <w:p>
            <w:pPr>
              <w:snapToGrid/>
              <w:spacing w:before="0" w:after="0" w:line="288" w:lineRule="auto"/>
              <w:ind w:left="0" w:right="0"/>
              <w:jc w:val="center"/>
            </w:pPr>
            <w:r>
              <w:drawing>
                <wp:inline distT="0" distB="0" distL="0" distR="0">
                  <wp:extent cx="4700270" cy="2927350"/>
                  <wp:effectExtent l="0" t="0" r="8890" b="13970"/>
                  <wp:docPr id="134" name="picture" descr="descript"/>
                  <wp:cNvGraphicFramePr/>
                  <a:graphic xmlns:a="http://schemas.openxmlformats.org/drawingml/2006/main">
                    <a:graphicData uri="http://schemas.openxmlformats.org/drawingml/2006/picture">
                      <pic:pic xmlns:pic="http://schemas.openxmlformats.org/drawingml/2006/picture">
                        <pic:nvPicPr>
                          <pic:cNvPr id="134" name="picture" descr="descript"/>
                          <pic:cNvPicPr/>
                        </pic:nvPicPr>
                        <pic:blipFill>
                          <a:blip r:embed="rId52"/>
                          <a:srcRect/>
                          <a:stretch>
                            <a:fillRect/>
                          </a:stretch>
                        </pic:blipFill>
                        <pic:spPr>
                          <a:xfrm>
                            <a:off x="0" y="0"/>
                            <a:ext cx="4700270" cy="2927350"/>
                          </a:xfrm>
                          <a:prstGeom prst="rect">
                            <a:avLst/>
                          </a:prstGeom>
                          <a:solidFill>
                            <a:srgbClr val="FFFFFF"/>
                          </a:solidFill>
                        </pic:spPr>
                      </pic:pic>
                    </a:graphicData>
                  </a:graphic>
                </wp:inline>
              </w:drawing>
            </w:r>
          </w:p>
          <w:p>
            <w:pPr>
              <w:snapToGrid/>
              <w:spacing w:before="0" w:after="0" w:line="288" w:lineRule="auto"/>
              <w:ind w:left="0" w:right="0"/>
              <w:jc w:val="both"/>
              <w:rPr>
                <w:rFonts w:ascii="宋体" w:hAnsi="宋体" w:eastAsia="宋体" w:cs="宋体"/>
                <w:sz w:val="24"/>
              </w:rPr>
            </w:pPr>
          </w:p>
          <w:p>
            <w:pPr>
              <w:snapToGrid/>
              <w:spacing w:before="0" w:after="0" w:line="288" w:lineRule="auto"/>
              <w:ind w:left="0" w:right="0"/>
              <w:jc w:val="both"/>
              <w:rPr>
                <w:rFonts w:ascii="宋体" w:hAnsi="宋体" w:eastAsia="宋体" w:cs="宋体"/>
                <w:sz w:val="24"/>
              </w:rPr>
            </w:pPr>
            <w:r>
              <w:rPr>
                <w:rFonts w:ascii="宋体" w:hAnsi="宋体" w:eastAsia="宋体" w:cs="宋体"/>
                <w:sz w:val="24"/>
              </w:rPr>
              <w:t>磁盘调度时显示磁盘调度信息</w:t>
            </w:r>
          </w:p>
          <w:p>
            <w:pPr>
              <w:snapToGrid/>
              <w:spacing w:before="0" w:after="0" w:line="288" w:lineRule="auto"/>
              <w:ind w:left="0" w:right="0"/>
              <w:jc w:val="both"/>
            </w:pPr>
          </w:p>
          <w:p>
            <w:pPr>
              <w:snapToGrid/>
              <w:spacing w:before="0" w:after="0" w:line="288" w:lineRule="auto"/>
              <w:ind w:left="0" w:right="0"/>
              <w:jc w:val="both"/>
              <w:rPr>
                <w:rFonts w:hint="default" w:eastAsiaTheme="minorEastAsia"/>
                <w:lang w:val="en-US" w:eastAsia="zh-CN"/>
              </w:rPr>
            </w:pPr>
            <w:r>
              <w:rPr>
                <w:rFonts w:hint="eastAsia"/>
                <w:lang w:val="en-US" w:eastAsia="zh-CN"/>
              </w:rPr>
              <w:t>访问磁道号2，磁盘模块第三行正在被访问，变为红色</w:t>
            </w:r>
          </w:p>
          <w:p>
            <w:pPr>
              <w:snapToGrid/>
              <w:spacing w:before="0" w:after="0" w:line="288" w:lineRule="auto"/>
              <w:ind w:left="0" w:right="0"/>
              <w:jc w:val="center"/>
            </w:pPr>
            <w:r>
              <w:drawing>
                <wp:inline distT="0" distB="0" distL="114300" distR="114300">
                  <wp:extent cx="5607050" cy="1660525"/>
                  <wp:effectExtent l="0" t="0" r="1270" b="63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3"/>
                          <a:stretch>
                            <a:fillRect/>
                          </a:stretch>
                        </pic:blipFill>
                        <pic:spPr>
                          <a:xfrm>
                            <a:off x="0" y="0"/>
                            <a:ext cx="5607050" cy="1660525"/>
                          </a:xfrm>
                          <a:prstGeom prst="rect">
                            <a:avLst/>
                          </a:prstGeom>
                          <a:noFill/>
                          <a:ln>
                            <a:noFill/>
                          </a:ln>
                        </pic:spPr>
                      </pic:pic>
                    </a:graphicData>
                  </a:graphic>
                </wp:inline>
              </w:drawing>
            </w:r>
            <w:r>
              <w:drawing>
                <wp:inline distT="0" distB="0" distL="114300" distR="114300">
                  <wp:extent cx="3985260" cy="1508760"/>
                  <wp:effectExtent l="0" t="0" r="762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54"/>
                          <a:stretch>
                            <a:fillRect/>
                          </a:stretch>
                        </pic:blipFill>
                        <pic:spPr>
                          <a:xfrm>
                            <a:off x="0" y="0"/>
                            <a:ext cx="3985260" cy="1508760"/>
                          </a:xfrm>
                          <a:prstGeom prst="rect">
                            <a:avLst/>
                          </a:prstGeom>
                          <a:noFill/>
                          <a:ln>
                            <a:noFill/>
                          </a:ln>
                        </pic:spPr>
                      </pic:pic>
                    </a:graphicData>
                  </a:graphic>
                </wp:inline>
              </w:drawing>
            </w:r>
          </w:p>
          <w:p>
            <w:pPr>
              <w:snapToGrid/>
              <w:spacing w:before="0" w:after="0" w:line="288" w:lineRule="auto"/>
              <w:ind w:left="0" w:right="0"/>
              <w:jc w:val="both"/>
            </w:pPr>
          </w:p>
          <w:p>
            <w:pPr>
              <w:pStyle w:val="4"/>
              <w:bidi w:val="0"/>
            </w:pPr>
            <w:r>
              <w:rPr>
                <w:rFonts w:hint="eastAsia"/>
                <w:lang w:val="en-US" w:eastAsia="zh-CN"/>
              </w:rPr>
              <w:t>2.</w:t>
            </w:r>
            <w:r>
              <w:t>内存模块</w:t>
            </w:r>
          </w:p>
          <w:p>
            <w:pPr>
              <w:snapToGrid/>
              <w:spacing w:before="0" w:after="0" w:line="288" w:lineRule="auto"/>
              <w:ind w:left="0" w:right="0" w:firstLineChars="0"/>
              <w:jc w:val="both"/>
              <w:rPr>
                <w:rFonts w:ascii="宋体" w:hAnsi="宋体" w:eastAsia="宋体" w:cs="宋体"/>
                <w:sz w:val="24"/>
              </w:rPr>
            </w:pPr>
            <w:r>
              <w:rPr>
                <w:rFonts w:ascii="宋体" w:hAnsi="宋体" w:eastAsia="宋体" w:cs="宋体"/>
                <w:sz w:val="24"/>
              </w:rPr>
              <w:t>内存初始化状态</w:t>
            </w:r>
          </w:p>
          <w:p>
            <w:pPr>
              <w:snapToGrid/>
              <w:spacing w:before="0" w:after="0" w:line="288" w:lineRule="auto"/>
              <w:ind w:left="0" w:right="0" w:firstLineChars="0"/>
              <w:jc w:val="center"/>
            </w:pPr>
            <w:r>
              <w:drawing>
                <wp:inline distT="0" distB="0" distL="0" distR="0">
                  <wp:extent cx="4819650" cy="1734185"/>
                  <wp:effectExtent l="0" t="0" r="0" b="0"/>
                  <wp:docPr id="143" name="picture" descr="descript"/>
                  <wp:cNvGraphicFramePr/>
                  <a:graphic xmlns:a="http://schemas.openxmlformats.org/drawingml/2006/main">
                    <a:graphicData uri="http://schemas.openxmlformats.org/drawingml/2006/picture">
                      <pic:pic xmlns:pic="http://schemas.openxmlformats.org/drawingml/2006/picture">
                        <pic:nvPicPr>
                          <pic:cNvPr id="143" name="picture" descr="descript"/>
                          <pic:cNvPicPr/>
                        </pic:nvPicPr>
                        <pic:blipFill>
                          <a:blip r:embed="rId55"/>
                          <a:srcRect/>
                          <a:stretch>
                            <a:fillRect/>
                          </a:stretch>
                        </pic:blipFill>
                        <pic:spPr>
                          <a:xfrm>
                            <a:off x="0" y="0"/>
                            <a:ext cx="4819650" cy="1734659"/>
                          </a:xfrm>
                          <a:prstGeom prst="rect">
                            <a:avLst/>
                          </a:prstGeom>
                        </pic:spPr>
                      </pic:pic>
                    </a:graphicData>
                  </a:graphic>
                </wp:inline>
              </w:drawing>
            </w:r>
          </w:p>
          <w:p>
            <w:pPr>
              <w:snapToGrid/>
              <w:spacing w:before="0" w:after="0" w:line="288" w:lineRule="auto"/>
              <w:ind w:left="0" w:right="0" w:firstLineChars="0"/>
              <w:jc w:val="center"/>
            </w:pPr>
          </w:p>
          <w:p>
            <w:pPr>
              <w:snapToGrid/>
              <w:spacing w:before="0" w:after="0" w:line="288" w:lineRule="auto"/>
              <w:ind w:left="0" w:right="0" w:firstLineChars="0"/>
              <w:jc w:val="both"/>
              <w:rPr>
                <w:rFonts w:ascii="宋体" w:hAnsi="宋体" w:eastAsia="宋体" w:cs="宋体"/>
                <w:sz w:val="24"/>
              </w:rPr>
            </w:pPr>
            <w:r>
              <w:rPr>
                <w:rFonts w:ascii="宋体" w:hAnsi="宋体" w:eastAsia="宋体" w:cs="宋体"/>
                <w:sz w:val="24"/>
              </w:rPr>
              <w:t>虚拟内存初始化状态：</w:t>
            </w:r>
          </w:p>
          <w:p>
            <w:pPr>
              <w:snapToGrid/>
              <w:spacing w:before="0" w:after="0" w:line="288" w:lineRule="auto"/>
              <w:ind w:left="0" w:right="0" w:firstLineChars="0"/>
              <w:jc w:val="center"/>
            </w:pPr>
            <w:r>
              <w:drawing>
                <wp:inline distT="0" distB="0" distL="0" distR="0">
                  <wp:extent cx="1876425" cy="1667510"/>
                  <wp:effectExtent l="0" t="0" r="0" b="0"/>
                  <wp:docPr id="146" name="picture" descr="descript"/>
                  <wp:cNvGraphicFramePr/>
                  <a:graphic xmlns:a="http://schemas.openxmlformats.org/drawingml/2006/main">
                    <a:graphicData uri="http://schemas.openxmlformats.org/drawingml/2006/picture">
                      <pic:pic xmlns:pic="http://schemas.openxmlformats.org/drawingml/2006/picture">
                        <pic:nvPicPr>
                          <pic:cNvPr id="146" name="picture" descr="descript"/>
                          <pic:cNvPicPr/>
                        </pic:nvPicPr>
                        <pic:blipFill>
                          <a:blip r:embed="rId56"/>
                          <a:srcRect/>
                          <a:stretch>
                            <a:fillRect/>
                          </a:stretch>
                        </pic:blipFill>
                        <pic:spPr>
                          <a:xfrm>
                            <a:off x="0" y="0"/>
                            <a:ext cx="1876425" cy="1667933"/>
                          </a:xfrm>
                          <a:prstGeom prst="rect">
                            <a:avLst/>
                          </a:prstGeom>
                        </pic:spPr>
                      </pic:pic>
                    </a:graphicData>
                  </a:graphic>
                </wp:inline>
              </w:drawing>
            </w:r>
          </w:p>
          <w:p>
            <w:pPr>
              <w:snapToGrid/>
              <w:spacing w:before="0" w:after="0" w:line="288" w:lineRule="auto"/>
              <w:ind w:left="0" w:right="0" w:firstLineChars="0"/>
              <w:jc w:val="both"/>
            </w:pPr>
          </w:p>
          <w:p>
            <w:pPr>
              <w:snapToGrid/>
              <w:spacing w:before="0" w:after="0" w:line="288" w:lineRule="auto"/>
              <w:ind w:left="0" w:right="0" w:firstLineChars="0"/>
              <w:jc w:val="both"/>
            </w:pPr>
            <w:r>
              <w:t>运行时：</w:t>
            </w:r>
          </w:p>
          <w:p>
            <w:pPr>
              <w:snapToGrid/>
              <w:spacing w:before="0" w:after="0" w:line="288" w:lineRule="auto"/>
              <w:ind w:left="0" w:right="0" w:firstLineChars="0"/>
              <w:jc w:val="center"/>
            </w:pPr>
            <w:r>
              <w:drawing>
                <wp:inline distT="0" distB="0" distL="0" distR="0">
                  <wp:extent cx="4542790" cy="1605280"/>
                  <wp:effectExtent l="0" t="0" r="13970" b="10160"/>
                  <wp:docPr id="149" name="picture" descr="descript"/>
                  <wp:cNvGraphicFramePr/>
                  <a:graphic xmlns:a="http://schemas.openxmlformats.org/drawingml/2006/main">
                    <a:graphicData uri="http://schemas.openxmlformats.org/drawingml/2006/picture">
                      <pic:pic xmlns:pic="http://schemas.openxmlformats.org/drawingml/2006/picture">
                        <pic:nvPicPr>
                          <pic:cNvPr id="149" name="picture" descr="descript"/>
                          <pic:cNvPicPr/>
                        </pic:nvPicPr>
                        <pic:blipFill>
                          <a:blip r:embed="rId57"/>
                          <a:srcRect/>
                          <a:stretch>
                            <a:fillRect/>
                          </a:stretch>
                        </pic:blipFill>
                        <pic:spPr>
                          <a:xfrm>
                            <a:off x="0" y="0"/>
                            <a:ext cx="4542790" cy="1605280"/>
                          </a:xfrm>
                          <a:prstGeom prst="rect">
                            <a:avLst/>
                          </a:prstGeom>
                          <a:solidFill>
                            <a:srgbClr val="FFFFFF"/>
                          </a:solidFill>
                        </pic:spPr>
                      </pic:pic>
                    </a:graphicData>
                  </a:graphic>
                </wp:inline>
              </w:drawing>
            </w:r>
          </w:p>
          <w:p>
            <w:pPr>
              <w:snapToGrid/>
              <w:spacing w:before="0" w:after="0" w:line="288" w:lineRule="auto"/>
              <w:ind w:left="0" w:right="0" w:firstLineChars="0"/>
              <w:jc w:val="center"/>
            </w:pPr>
          </w:p>
          <w:p>
            <w:pPr>
              <w:snapToGrid/>
              <w:spacing w:before="0" w:after="0" w:line="288" w:lineRule="auto"/>
              <w:ind w:left="0" w:right="0" w:firstLineChars="0"/>
              <w:jc w:val="center"/>
            </w:pPr>
            <w:r>
              <w:drawing>
                <wp:inline distT="0" distB="0" distL="0" distR="0">
                  <wp:extent cx="2466975" cy="2000250"/>
                  <wp:effectExtent l="0" t="0" r="0" b="0"/>
                  <wp:docPr id="152" name="picture" descr="descript"/>
                  <wp:cNvGraphicFramePr/>
                  <a:graphic xmlns:a="http://schemas.openxmlformats.org/drawingml/2006/main">
                    <a:graphicData uri="http://schemas.openxmlformats.org/drawingml/2006/picture">
                      <pic:pic xmlns:pic="http://schemas.openxmlformats.org/drawingml/2006/picture">
                        <pic:nvPicPr>
                          <pic:cNvPr id="152" name="picture" descr="descript"/>
                          <pic:cNvPicPr/>
                        </pic:nvPicPr>
                        <pic:blipFill>
                          <a:blip r:embed="rId58"/>
                          <a:srcRect/>
                          <a:stretch>
                            <a:fillRect/>
                          </a:stretch>
                        </pic:blipFill>
                        <pic:spPr>
                          <a:xfrm>
                            <a:off x="0" y="0"/>
                            <a:ext cx="2466975" cy="2000441"/>
                          </a:xfrm>
                          <a:prstGeom prst="rect">
                            <a:avLst/>
                          </a:prstGeom>
                        </pic:spPr>
                      </pic:pic>
                    </a:graphicData>
                  </a:graphic>
                </wp:inline>
              </w:drawing>
            </w:r>
          </w:p>
          <w:p>
            <w:pPr>
              <w:snapToGrid/>
              <w:spacing w:before="0" w:after="0" w:line="288" w:lineRule="auto"/>
              <w:ind w:left="0" w:right="0" w:firstLineChars="0"/>
              <w:jc w:val="both"/>
            </w:pPr>
          </w:p>
          <w:p>
            <w:pPr>
              <w:snapToGrid/>
              <w:spacing w:before="0" w:after="0" w:line="288" w:lineRule="auto"/>
              <w:ind w:left="0" w:right="0" w:firstLineChars="0"/>
              <w:jc w:val="both"/>
            </w:pPr>
          </w:p>
          <w:p>
            <w:pPr>
              <w:pStyle w:val="4"/>
              <w:bidi w:val="0"/>
            </w:pPr>
            <w:r>
              <w:rPr>
                <w:rFonts w:hint="eastAsia"/>
                <w:lang w:val="en-US" w:eastAsia="zh-CN"/>
              </w:rPr>
              <w:t>3.</w:t>
            </w:r>
            <w:r>
              <w:t>文件模块</w:t>
            </w:r>
          </w:p>
          <w:p>
            <w:pPr>
              <w:snapToGrid/>
              <w:spacing w:before="0" w:after="0" w:line="288" w:lineRule="auto"/>
              <w:ind w:left="0" w:right="0" w:firstLineChars="0"/>
              <w:jc w:val="both"/>
            </w:pPr>
            <w:r>
              <w:rPr>
                <w:b w:val="0"/>
                <w:i w:val="0"/>
                <w:strike w:val="0"/>
                <w:spacing w:val="0"/>
                <w:u w:val="none"/>
              </w:rPr>
              <w:t>文件初始创建时</w:t>
            </w:r>
          </w:p>
          <w:p>
            <w:pPr>
              <w:snapToGrid/>
              <w:spacing w:before="0" w:after="0" w:line="288" w:lineRule="auto"/>
              <w:ind w:left="0" w:right="0" w:firstLineChars="0"/>
              <w:jc w:val="center"/>
            </w:pPr>
            <w:r>
              <w:drawing>
                <wp:inline distT="0" distB="0" distL="0" distR="0">
                  <wp:extent cx="3156585" cy="2547620"/>
                  <wp:effectExtent l="0" t="0" r="13335" b="12700"/>
                  <wp:docPr id="155" name="picture" descr="descript"/>
                  <wp:cNvGraphicFramePr/>
                  <a:graphic xmlns:a="http://schemas.openxmlformats.org/drawingml/2006/main">
                    <a:graphicData uri="http://schemas.openxmlformats.org/drawingml/2006/picture">
                      <pic:pic xmlns:pic="http://schemas.openxmlformats.org/drawingml/2006/picture">
                        <pic:nvPicPr>
                          <pic:cNvPr id="155" name="picture" descr="descript"/>
                          <pic:cNvPicPr/>
                        </pic:nvPicPr>
                        <pic:blipFill>
                          <a:blip r:embed="rId59"/>
                          <a:srcRect/>
                          <a:stretch>
                            <a:fillRect/>
                          </a:stretch>
                        </pic:blipFill>
                        <pic:spPr>
                          <a:xfrm>
                            <a:off x="0" y="0"/>
                            <a:ext cx="3156585" cy="2547620"/>
                          </a:xfrm>
                          <a:prstGeom prst="rect">
                            <a:avLst/>
                          </a:prstGeom>
                          <a:solidFill>
                            <a:srgbClr val="FFFFFF"/>
                          </a:solidFill>
                        </pic:spPr>
                      </pic:pic>
                    </a:graphicData>
                  </a:graphic>
                </wp:inline>
              </w:drawing>
            </w:r>
          </w:p>
          <w:p>
            <w:pPr>
              <w:snapToGrid/>
              <w:spacing w:before="0" w:after="0" w:line="288" w:lineRule="auto"/>
              <w:ind w:left="0" w:right="0" w:firstLineChars="0"/>
              <w:jc w:val="both"/>
            </w:pPr>
          </w:p>
          <w:p>
            <w:pPr>
              <w:snapToGrid/>
              <w:spacing w:before="0" w:after="0" w:line="288" w:lineRule="auto"/>
              <w:ind w:left="0" w:right="0" w:firstLineChars="0"/>
              <w:jc w:val="center"/>
            </w:pPr>
            <w:r>
              <w:drawing>
                <wp:inline distT="0" distB="0" distL="0" distR="0">
                  <wp:extent cx="3270885" cy="2771140"/>
                  <wp:effectExtent l="0" t="0" r="5715" b="2540"/>
                  <wp:docPr id="158" name="picture" descr="descript"/>
                  <wp:cNvGraphicFramePr/>
                  <a:graphic xmlns:a="http://schemas.openxmlformats.org/drawingml/2006/main">
                    <a:graphicData uri="http://schemas.openxmlformats.org/drawingml/2006/picture">
                      <pic:pic xmlns:pic="http://schemas.openxmlformats.org/drawingml/2006/picture">
                        <pic:nvPicPr>
                          <pic:cNvPr id="158" name="picture" descr="descript"/>
                          <pic:cNvPicPr/>
                        </pic:nvPicPr>
                        <pic:blipFill>
                          <a:blip r:embed="rId60"/>
                          <a:srcRect/>
                          <a:stretch>
                            <a:fillRect/>
                          </a:stretch>
                        </pic:blipFill>
                        <pic:spPr>
                          <a:xfrm>
                            <a:off x="0" y="0"/>
                            <a:ext cx="3270885" cy="2771140"/>
                          </a:xfrm>
                          <a:prstGeom prst="rect">
                            <a:avLst/>
                          </a:prstGeom>
                          <a:solidFill>
                            <a:srgbClr val="FFFFFF"/>
                          </a:solidFill>
                        </pic:spPr>
                      </pic:pic>
                    </a:graphicData>
                  </a:graphic>
                </wp:inline>
              </w:drawing>
            </w:r>
          </w:p>
          <w:p>
            <w:pPr>
              <w:snapToGrid/>
              <w:spacing w:before="0" w:after="0" w:line="288" w:lineRule="auto"/>
              <w:ind w:left="0" w:right="0" w:firstLineChars="0"/>
              <w:jc w:val="both"/>
            </w:pPr>
          </w:p>
          <w:p>
            <w:pPr>
              <w:snapToGrid/>
              <w:spacing w:before="0" w:after="0" w:line="288" w:lineRule="auto"/>
              <w:ind w:left="0" w:right="0" w:firstLineChars="0"/>
              <w:jc w:val="both"/>
              <w:rPr>
                <w:b/>
              </w:rPr>
            </w:pPr>
            <w:r>
              <w:rPr>
                <w:b/>
              </w:rPr>
              <w:t>扩展各个文件后</w:t>
            </w:r>
          </w:p>
          <w:p>
            <w:pPr>
              <w:snapToGrid/>
              <w:spacing w:before="0" w:after="0" w:line="288" w:lineRule="auto"/>
              <w:ind w:left="0" w:right="0" w:firstLineChars="0"/>
              <w:jc w:val="center"/>
            </w:pPr>
            <w:r>
              <w:drawing>
                <wp:inline distT="0" distB="0" distL="0" distR="0">
                  <wp:extent cx="3082925" cy="2162810"/>
                  <wp:effectExtent l="0" t="0" r="10795" b="1270"/>
                  <wp:docPr id="161" name="picture" descr="descript"/>
                  <wp:cNvGraphicFramePr/>
                  <a:graphic xmlns:a="http://schemas.openxmlformats.org/drawingml/2006/main">
                    <a:graphicData uri="http://schemas.openxmlformats.org/drawingml/2006/picture">
                      <pic:pic xmlns:pic="http://schemas.openxmlformats.org/drawingml/2006/picture">
                        <pic:nvPicPr>
                          <pic:cNvPr id="161" name="picture" descr="descript"/>
                          <pic:cNvPicPr/>
                        </pic:nvPicPr>
                        <pic:blipFill>
                          <a:blip r:embed="rId61"/>
                          <a:srcRect/>
                          <a:stretch>
                            <a:fillRect/>
                          </a:stretch>
                        </pic:blipFill>
                        <pic:spPr>
                          <a:xfrm>
                            <a:off x="0" y="0"/>
                            <a:ext cx="3082925" cy="2162810"/>
                          </a:xfrm>
                          <a:prstGeom prst="rect">
                            <a:avLst/>
                          </a:prstGeom>
                        </pic:spPr>
                      </pic:pic>
                    </a:graphicData>
                  </a:graphic>
                </wp:inline>
              </w:drawing>
            </w:r>
          </w:p>
          <w:p>
            <w:pPr>
              <w:snapToGrid/>
              <w:spacing w:before="0" w:after="0" w:line="288" w:lineRule="auto"/>
              <w:ind w:left="0" w:right="0" w:firstLineChars="0"/>
              <w:jc w:val="both"/>
            </w:pPr>
            <w:r>
              <w:t>操作删除文件</w:t>
            </w:r>
          </w:p>
          <w:p>
            <w:pPr>
              <w:snapToGrid/>
              <w:spacing w:before="0" w:after="0" w:line="288" w:lineRule="auto"/>
              <w:ind w:left="0" w:right="0" w:firstLineChars="0"/>
              <w:jc w:val="center"/>
            </w:pPr>
            <w:r>
              <w:drawing>
                <wp:inline distT="0" distB="0" distL="0" distR="0">
                  <wp:extent cx="3425190" cy="2766060"/>
                  <wp:effectExtent l="0" t="0" r="3810" b="7620"/>
                  <wp:docPr id="164" name="picture" descr="descript"/>
                  <wp:cNvGraphicFramePr/>
                  <a:graphic xmlns:a="http://schemas.openxmlformats.org/drawingml/2006/main">
                    <a:graphicData uri="http://schemas.openxmlformats.org/drawingml/2006/picture">
                      <pic:pic xmlns:pic="http://schemas.openxmlformats.org/drawingml/2006/picture">
                        <pic:nvPicPr>
                          <pic:cNvPr id="164" name="picture" descr="descript"/>
                          <pic:cNvPicPr/>
                        </pic:nvPicPr>
                        <pic:blipFill>
                          <a:blip r:embed="rId62"/>
                          <a:srcRect/>
                          <a:stretch>
                            <a:fillRect/>
                          </a:stretch>
                        </pic:blipFill>
                        <pic:spPr>
                          <a:xfrm>
                            <a:off x="0" y="0"/>
                            <a:ext cx="3425190" cy="2766060"/>
                          </a:xfrm>
                          <a:prstGeom prst="rect">
                            <a:avLst/>
                          </a:prstGeom>
                        </pic:spPr>
                      </pic:pic>
                    </a:graphicData>
                  </a:graphic>
                </wp:inline>
              </w:drawing>
            </w:r>
          </w:p>
          <w:p>
            <w:pPr>
              <w:snapToGrid/>
              <w:spacing w:before="0" w:after="0" w:line="288" w:lineRule="auto"/>
              <w:ind w:left="0" w:right="0" w:firstLineChars="0"/>
              <w:jc w:val="center"/>
            </w:pPr>
          </w:p>
          <w:p>
            <w:pPr>
              <w:snapToGrid/>
              <w:spacing w:before="0" w:after="0" w:line="288" w:lineRule="auto"/>
              <w:ind w:left="0" w:right="0" w:firstLineChars="0"/>
              <w:jc w:val="both"/>
              <w:rPr>
                <w:rFonts w:ascii="宋体" w:hAnsi="宋体" w:eastAsia="宋体" w:cs="宋体"/>
                <w:sz w:val="24"/>
              </w:rPr>
            </w:pPr>
            <w:r>
              <w:rPr>
                <w:rFonts w:ascii="宋体" w:hAnsi="宋体" w:eastAsia="宋体" w:cs="宋体"/>
                <w:sz w:val="24"/>
              </w:rPr>
              <w:t>操作后</w:t>
            </w:r>
          </w:p>
          <w:p>
            <w:pPr>
              <w:snapToGrid/>
              <w:spacing w:before="0" w:after="0" w:line="288" w:lineRule="auto"/>
              <w:ind w:left="0" w:right="0" w:firstLineChars="0"/>
              <w:jc w:val="center"/>
            </w:pPr>
            <w:r>
              <w:drawing>
                <wp:inline distT="0" distB="0" distL="0" distR="0">
                  <wp:extent cx="3109595" cy="2588895"/>
                  <wp:effectExtent l="0" t="0" r="14605" b="1905"/>
                  <wp:docPr id="167" name="picture" descr="descript"/>
                  <wp:cNvGraphicFramePr/>
                  <a:graphic xmlns:a="http://schemas.openxmlformats.org/drawingml/2006/main">
                    <a:graphicData uri="http://schemas.openxmlformats.org/drawingml/2006/picture">
                      <pic:pic xmlns:pic="http://schemas.openxmlformats.org/drawingml/2006/picture">
                        <pic:nvPicPr>
                          <pic:cNvPr id="167" name="picture" descr="descript"/>
                          <pic:cNvPicPr/>
                        </pic:nvPicPr>
                        <pic:blipFill>
                          <a:blip r:embed="rId63"/>
                          <a:srcRect/>
                          <a:stretch>
                            <a:fillRect/>
                          </a:stretch>
                        </pic:blipFill>
                        <pic:spPr>
                          <a:xfrm>
                            <a:off x="0" y="0"/>
                            <a:ext cx="3109595" cy="2588895"/>
                          </a:xfrm>
                          <a:prstGeom prst="rect">
                            <a:avLst/>
                          </a:prstGeom>
                        </pic:spPr>
                      </pic:pic>
                    </a:graphicData>
                  </a:graphic>
                </wp:inline>
              </w:drawing>
            </w:r>
          </w:p>
          <w:p>
            <w:pPr>
              <w:snapToGrid/>
              <w:spacing w:before="0" w:after="0" w:line="288" w:lineRule="auto"/>
              <w:ind w:left="0" w:right="0" w:firstLineChars="0"/>
              <w:jc w:val="center"/>
            </w:pPr>
          </w:p>
          <w:p>
            <w:pPr>
              <w:snapToGrid/>
              <w:spacing w:before="0" w:after="0" w:line="288" w:lineRule="auto"/>
              <w:ind w:left="0" w:right="0" w:firstLineChars="0"/>
              <w:jc w:val="center"/>
            </w:pPr>
          </w:p>
          <w:p>
            <w:pPr>
              <w:pStyle w:val="4"/>
              <w:numPr>
                <w:ilvl w:val="0"/>
                <w:numId w:val="25"/>
              </w:numPr>
              <w:bidi w:val="0"/>
              <w:rPr>
                <w:rFonts w:hint="default"/>
                <w:lang w:val="en-US" w:eastAsia="zh-CN"/>
              </w:rPr>
            </w:pPr>
            <w:r>
              <w:rPr>
                <w:rFonts w:hint="eastAsia"/>
                <w:lang w:val="en-US" w:eastAsia="zh-CN"/>
              </w:rPr>
              <w:t>设备管理模块</w:t>
            </w:r>
          </w:p>
          <w:p>
            <w:pPr>
              <w:bidi w:val="0"/>
              <w:rPr>
                <w:b/>
                <w:bCs/>
              </w:rPr>
            </w:pPr>
            <w:r>
              <w:rPr>
                <w:b/>
                <w:bCs/>
              </w:rPr>
              <w:t>4.1 进程队列的生成</w:t>
            </w:r>
          </w:p>
          <w:p>
            <w:r>
              <w:t xml:space="preserve">  </w:t>
            </w:r>
            <w:r>
              <w:rPr>
                <w:rFonts w:ascii="宋体" w:hAnsi="宋体" w:eastAsia="宋体" w:cs="宋体"/>
                <w:sz w:val="24"/>
              </w:rPr>
              <w:t xml:space="preserve">  点击生成按钮，产生一个进程个数为24的进程队列。</w:t>
            </w:r>
          </w:p>
          <w:p>
            <w:pPr>
              <w:jc w:val="center"/>
            </w:pPr>
            <w:r>
              <w:drawing>
                <wp:inline distT="0" distB="0" distL="0" distR="0">
                  <wp:extent cx="3784600" cy="1094740"/>
                  <wp:effectExtent l="0" t="0" r="10160" b="254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64"/>
                          <a:srcRect/>
                          <a:stretch>
                            <a:fillRect/>
                          </a:stretch>
                        </pic:blipFill>
                        <pic:spPr>
                          <a:xfrm>
                            <a:off x="0" y="0"/>
                            <a:ext cx="3784600" cy="1094740"/>
                          </a:xfrm>
                          <a:prstGeom prst="rect">
                            <a:avLst/>
                          </a:prstGeom>
                        </pic:spPr>
                      </pic:pic>
                    </a:graphicData>
                  </a:graphic>
                </wp:inline>
              </w:drawing>
            </w:r>
          </w:p>
          <w:p>
            <w:r>
              <w:t xml:space="preserve">    </w:t>
            </w:r>
            <w:r>
              <w:rPr>
                <w:rFonts w:ascii="宋体" w:hAnsi="宋体" w:eastAsia="宋体" w:cs="宋体"/>
                <w:sz w:val="24"/>
              </w:rPr>
              <w:t>点击每个进程可以查看该进程详情</w:t>
            </w:r>
          </w:p>
          <w:p>
            <w:pPr>
              <w:jc w:val="center"/>
            </w:pPr>
            <w:r>
              <w:drawing>
                <wp:inline distT="0" distB="0" distL="0" distR="0">
                  <wp:extent cx="1482090" cy="1878330"/>
                  <wp:effectExtent l="0" t="0" r="11430" b="1143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65"/>
                          <a:srcRect/>
                          <a:stretch>
                            <a:fillRect/>
                          </a:stretch>
                        </pic:blipFill>
                        <pic:spPr>
                          <a:xfrm>
                            <a:off x="0" y="0"/>
                            <a:ext cx="1482090" cy="1878330"/>
                          </a:xfrm>
                          <a:prstGeom prst="rect">
                            <a:avLst/>
                          </a:prstGeom>
                        </pic:spPr>
                      </pic:pic>
                    </a:graphicData>
                  </a:graphic>
                </wp:inline>
              </w:drawing>
            </w:r>
          </w:p>
          <w:p>
            <w:pPr>
              <w:jc w:val="center"/>
            </w:pPr>
          </w:p>
          <w:p>
            <w:pPr>
              <w:bidi w:val="0"/>
              <w:rPr>
                <w:b/>
                <w:bCs/>
              </w:rPr>
            </w:pPr>
            <w:r>
              <w:rPr>
                <w:b/>
                <w:bCs/>
              </w:rPr>
              <w:t>4.2 进程资源矩阵展示</w:t>
            </w:r>
          </w:p>
          <w:p>
            <w:r>
              <w:t xml:space="preserve">    点击开始，展示资源的分配以及进程请求的详细情况</w:t>
            </w:r>
          </w:p>
          <w:p>
            <w:pPr>
              <w:jc w:val="center"/>
            </w:pPr>
            <w:r>
              <w:drawing>
                <wp:inline distT="0" distB="0" distL="0" distR="0">
                  <wp:extent cx="5634990" cy="2513330"/>
                  <wp:effectExtent l="0" t="0" r="3810" b="127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45"/>
                          <a:stretch>
                            <a:fillRect/>
                          </a:stretch>
                        </pic:blipFill>
                        <pic:spPr>
                          <a:xfrm>
                            <a:off x="0" y="0"/>
                            <a:ext cx="5634990" cy="2513519"/>
                          </a:xfrm>
                          <a:prstGeom prst="rect">
                            <a:avLst/>
                          </a:prstGeom>
                        </pic:spPr>
                      </pic:pic>
                    </a:graphicData>
                  </a:graphic>
                </wp:inline>
              </w:drawing>
            </w:r>
          </w:p>
          <w:p>
            <w:pPr>
              <w:bidi w:val="0"/>
              <w:rPr>
                <w:b/>
                <w:bCs/>
              </w:rPr>
            </w:pPr>
          </w:p>
          <w:p>
            <w:pPr>
              <w:bidi w:val="0"/>
              <w:rPr>
                <w:b/>
                <w:bCs/>
              </w:rPr>
            </w:pPr>
            <w:r>
              <w:rPr>
                <w:b/>
                <w:bCs/>
              </w:rPr>
              <w:t>4.3 发送请求</w:t>
            </w:r>
          </w:p>
          <w:p>
            <w:r>
              <w:rPr>
                <w:rFonts w:ascii="宋体" w:hAnsi="宋体" w:eastAsia="宋体" w:cs="宋体"/>
                <w:sz w:val="24"/>
              </w:rPr>
              <w:t>点击发送请求按钮，开始发出请求。</w:t>
            </w:r>
          </w:p>
          <w:p>
            <w:pPr>
              <w:jc w:val="center"/>
            </w:pPr>
            <w:r>
              <w:drawing>
                <wp:inline distT="0" distB="0" distL="0" distR="0">
                  <wp:extent cx="1728470" cy="2210435"/>
                  <wp:effectExtent l="0" t="0" r="8890" b="14605"/>
                  <wp:docPr id="101" name="picture" descr="descript"/>
                  <wp:cNvGraphicFramePr/>
                  <a:graphic xmlns:a="http://schemas.openxmlformats.org/drawingml/2006/main">
                    <a:graphicData uri="http://schemas.openxmlformats.org/drawingml/2006/picture">
                      <pic:pic xmlns:pic="http://schemas.openxmlformats.org/drawingml/2006/picture">
                        <pic:nvPicPr>
                          <pic:cNvPr id="101" name="picture" descr="descript"/>
                          <pic:cNvPicPr/>
                        </pic:nvPicPr>
                        <pic:blipFill>
                          <a:blip r:embed="rId66"/>
                          <a:srcRect/>
                          <a:stretch>
                            <a:fillRect/>
                          </a:stretch>
                        </pic:blipFill>
                        <pic:spPr>
                          <a:xfrm>
                            <a:off x="0" y="0"/>
                            <a:ext cx="1728470" cy="2210435"/>
                          </a:xfrm>
                          <a:prstGeom prst="rect">
                            <a:avLst/>
                          </a:prstGeom>
                        </pic:spPr>
                      </pic:pic>
                    </a:graphicData>
                  </a:graphic>
                </wp:inline>
              </w:drawing>
            </w:r>
          </w:p>
          <w:p>
            <w:r>
              <w:t>若请求资源大于need向量，则拒绝请求。</w:t>
            </w:r>
          </w:p>
          <w:p>
            <w:pPr>
              <w:jc w:val="center"/>
            </w:pPr>
            <w:r>
              <w:drawing>
                <wp:inline distT="0" distB="0" distL="0" distR="0">
                  <wp:extent cx="1893570" cy="2273300"/>
                  <wp:effectExtent l="0" t="0" r="11430" b="12700"/>
                  <wp:docPr id="104" name="picture" descr="descript"/>
                  <wp:cNvGraphicFramePr/>
                  <a:graphic xmlns:a="http://schemas.openxmlformats.org/drawingml/2006/main">
                    <a:graphicData uri="http://schemas.openxmlformats.org/drawingml/2006/picture">
                      <pic:pic xmlns:pic="http://schemas.openxmlformats.org/drawingml/2006/picture">
                        <pic:nvPicPr>
                          <pic:cNvPr id="104" name="picture" descr="descript"/>
                          <pic:cNvPicPr/>
                        </pic:nvPicPr>
                        <pic:blipFill>
                          <a:blip r:embed="rId67"/>
                          <a:srcRect/>
                          <a:stretch>
                            <a:fillRect/>
                          </a:stretch>
                        </pic:blipFill>
                        <pic:spPr>
                          <a:xfrm>
                            <a:off x="0" y="0"/>
                            <a:ext cx="1893570" cy="2273300"/>
                          </a:xfrm>
                          <a:prstGeom prst="rect">
                            <a:avLst/>
                          </a:prstGeom>
                        </pic:spPr>
                      </pic:pic>
                    </a:graphicData>
                  </a:graphic>
                </wp:inline>
              </w:drawing>
            </w:r>
          </w:p>
          <w:p>
            <w:pPr>
              <w:jc w:val="center"/>
            </w:pPr>
            <w:r>
              <w:drawing>
                <wp:inline distT="0" distB="0" distL="0" distR="0">
                  <wp:extent cx="2340610" cy="892810"/>
                  <wp:effectExtent l="0" t="0" r="6350" b="6350"/>
                  <wp:docPr id="107" name="picture" descr="descript"/>
                  <wp:cNvGraphicFramePr/>
                  <a:graphic xmlns:a="http://schemas.openxmlformats.org/drawingml/2006/main">
                    <a:graphicData uri="http://schemas.openxmlformats.org/drawingml/2006/picture">
                      <pic:pic xmlns:pic="http://schemas.openxmlformats.org/drawingml/2006/picture">
                        <pic:nvPicPr>
                          <pic:cNvPr id="107" name="picture" descr="descript"/>
                          <pic:cNvPicPr/>
                        </pic:nvPicPr>
                        <pic:blipFill>
                          <a:blip r:embed="rId48"/>
                          <a:stretch>
                            <a:fillRect/>
                          </a:stretch>
                        </pic:blipFill>
                        <pic:spPr>
                          <a:xfrm>
                            <a:off x="0" y="0"/>
                            <a:ext cx="2340610" cy="892810"/>
                          </a:xfrm>
                          <a:prstGeom prst="rect">
                            <a:avLst/>
                          </a:prstGeom>
                        </pic:spPr>
                      </pic:pic>
                    </a:graphicData>
                  </a:graphic>
                </wp:inline>
              </w:drawing>
            </w:r>
          </w:p>
          <w:p>
            <w:pPr>
              <w:jc w:val="center"/>
            </w:pPr>
          </w:p>
          <w:p>
            <w:r>
              <w:t>请求合理则执行安全性算法检测</w:t>
            </w:r>
          </w:p>
          <w:p>
            <w:pPr>
              <w:jc w:val="center"/>
            </w:pPr>
            <w:r>
              <w:drawing>
                <wp:inline distT="0" distB="0" distL="0" distR="0">
                  <wp:extent cx="1927225" cy="2466340"/>
                  <wp:effectExtent l="0" t="0" r="8255" b="2540"/>
                  <wp:docPr id="110" name="picture" descr="descript"/>
                  <wp:cNvGraphicFramePr/>
                  <a:graphic xmlns:a="http://schemas.openxmlformats.org/drawingml/2006/main">
                    <a:graphicData uri="http://schemas.openxmlformats.org/drawingml/2006/picture">
                      <pic:pic xmlns:pic="http://schemas.openxmlformats.org/drawingml/2006/picture">
                        <pic:nvPicPr>
                          <pic:cNvPr id="110" name="picture" descr="descript"/>
                          <pic:cNvPicPr/>
                        </pic:nvPicPr>
                        <pic:blipFill>
                          <a:blip r:embed="rId49"/>
                          <a:srcRect/>
                          <a:stretch>
                            <a:fillRect/>
                          </a:stretch>
                        </pic:blipFill>
                        <pic:spPr>
                          <a:xfrm>
                            <a:off x="0" y="0"/>
                            <a:ext cx="1927225" cy="2466340"/>
                          </a:xfrm>
                          <a:prstGeom prst="rect">
                            <a:avLst/>
                          </a:prstGeom>
                        </pic:spPr>
                      </pic:pic>
                    </a:graphicData>
                  </a:graphic>
                </wp:inline>
              </w:drawing>
            </w:r>
          </w:p>
          <w:p>
            <w:pPr>
              <w:jc w:val="center"/>
            </w:pPr>
          </w:p>
          <w:p>
            <w:pPr>
              <w:bidi w:val="0"/>
              <w:rPr>
                <w:b/>
                <w:bCs/>
              </w:rPr>
            </w:pPr>
            <w:r>
              <w:rPr>
                <w:b/>
                <w:bCs/>
              </w:rPr>
              <w:t>4.4 安全性算法</w:t>
            </w:r>
          </w:p>
          <w:p>
            <w:pPr>
              <w:rPr>
                <w:rFonts w:ascii="宋体" w:hAnsi="宋体" w:eastAsia="宋体" w:cs="宋体"/>
                <w:sz w:val="24"/>
              </w:rPr>
            </w:pPr>
            <w:r>
              <w:rPr>
                <w:rFonts w:ascii="宋体" w:hAnsi="宋体" w:eastAsia="宋体" w:cs="宋体"/>
                <w:sz w:val="24"/>
              </w:rPr>
              <w:t>执行安全性算法，</w:t>
            </w:r>
          </w:p>
          <w:p>
            <w:pPr>
              <w:bidi w:val="0"/>
              <w:jc w:val="center"/>
            </w:pPr>
            <w:r>
              <w:drawing>
                <wp:inline distT="0" distB="0" distL="0" distR="0">
                  <wp:extent cx="1771650" cy="1003935"/>
                  <wp:effectExtent l="0" t="0" r="11430" b="1905"/>
                  <wp:docPr id="113" name="picture" descr="descript"/>
                  <wp:cNvGraphicFramePr/>
                  <a:graphic xmlns:a="http://schemas.openxmlformats.org/drawingml/2006/main">
                    <a:graphicData uri="http://schemas.openxmlformats.org/drawingml/2006/picture">
                      <pic:pic xmlns:pic="http://schemas.openxmlformats.org/drawingml/2006/picture">
                        <pic:nvPicPr>
                          <pic:cNvPr id="113" name="picture" descr="descript"/>
                          <pic:cNvPicPr/>
                        </pic:nvPicPr>
                        <pic:blipFill>
                          <a:blip r:embed="rId50"/>
                          <a:stretch>
                            <a:fillRect/>
                          </a:stretch>
                        </pic:blipFill>
                        <pic:spPr>
                          <a:xfrm>
                            <a:off x="0" y="0"/>
                            <a:ext cx="1771650" cy="1003935"/>
                          </a:xfrm>
                          <a:prstGeom prst="rect">
                            <a:avLst/>
                          </a:prstGeom>
                        </pic:spPr>
                      </pic:pic>
                    </a:graphicData>
                  </a:graphic>
                </wp:inline>
              </w:drawing>
            </w:r>
          </w:p>
          <w:p>
            <w:pPr>
              <w:bidi w:val="0"/>
              <w:rPr>
                <w:b/>
                <w:bCs/>
              </w:rPr>
            </w:pPr>
            <w:r>
              <w:rPr>
                <w:b/>
                <w:bCs/>
              </w:rPr>
              <w:t>4.5 资源分配</w:t>
            </w:r>
          </w:p>
          <w:p>
            <w:r>
              <w:t>通过则分配资源，进程的need减少，allocati增加，available减少。</w:t>
            </w:r>
          </w:p>
          <w:p>
            <w:r>
              <w:t>例如：</w:t>
            </w:r>
          </w:p>
          <w:p>
            <w:r>
              <w:drawing>
                <wp:inline distT="0" distB="0" distL="0" distR="0">
                  <wp:extent cx="5634990" cy="370205"/>
                  <wp:effectExtent l="0" t="0" r="3810" b="10795"/>
                  <wp:docPr id="116" name="picture" descr="descript"/>
                  <wp:cNvGraphicFramePr/>
                  <a:graphic xmlns:a="http://schemas.openxmlformats.org/drawingml/2006/main">
                    <a:graphicData uri="http://schemas.openxmlformats.org/drawingml/2006/picture">
                      <pic:pic xmlns:pic="http://schemas.openxmlformats.org/drawingml/2006/picture">
                        <pic:nvPicPr>
                          <pic:cNvPr id="116" name="picture" descr="descript"/>
                          <pic:cNvPicPr/>
                        </pic:nvPicPr>
                        <pic:blipFill>
                          <a:blip r:embed="rId68"/>
                          <a:stretch>
                            <a:fillRect/>
                          </a:stretch>
                        </pic:blipFill>
                        <pic:spPr>
                          <a:xfrm>
                            <a:off x="0" y="0"/>
                            <a:ext cx="5634990" cy="370428"/>
                          </a:xfrm>
                          <a:prstGeom prst="rect">
                            <a:avLst/>
                          </a:prstGeom>
                        </pic:spPr>
                      </pic:pic>
                    </a:graphicData>
                  </a:graphic>
                </wp:inline>
              </w:drawing>
            </w:r>
          </w:p>
          <w:p>
            <w:r>
              <w:t>请求后（request = (1,1,1,1)）</w:t>
            </w:r>
          </w:p>
          <w:p>
            <w:r>
              <w:drawing>
                <wp:inline distT="0" distB="0" distL="0" distR="0">
                  <wp:extent cx="5634990" cy="390525"/>
                  <wp:effectExtent l="0" t="0" r="3810" b="5715"/>
                  <wp:docPr id="119" name="picture" descr="descript"/>
                  <wp:cNvGraphicFramePr/>
                  <a:graphic xmlns:a="http://schemas.openxmlformats.org/drawingml/2006/main">
                    <a:graphicData uri="http://schemas.openxmlformats.org/drawingml/2006/picture">
                      <pic:pic xmlns:pic="http://schemas.openxmlformats.org/drawingml/2006/picture">
                        <pic:nvPicPr>
                          <pic:cNvPr id="119" name="picture" descr="descript"/>
                          <pic:cNvPicPr/>
                        </pic:nvPicPr>
                        <pic:blipFill>
                          <a:blip r:embed="rId69"/>
                          <a:srcRect/>
                          <a:stretch>
                            <a:fillRect/>
                          </a:stretch>
                        </pic:blipFill>
                        <pic:spPr>
                          <a:xfrm>
                            <a:off x="0" y="0"/>
                            <a:ext cx="5634990" cy="390768"/>
                          </a:xfrm>
                          <a:prstGeom prst="rect">
                            <a:avLst/>
                          </a:prstGeom>
                          <a:solidFill>
                            <a:srgbClr val="FFFFFF"/>
                          </a:solidFill>
                        </pic:spPr>
                      </pic:pic>
                    </a:graphicData>
                  </a:graphic>
                </wp:inline>
              </w:drawing>
            </w:r>
            <w:r>
              <w:t>)</w:t>
            </w:r>
          </w:p>
          <w:p>
            <w:pPr>
              <w:pBdr>
                <w:bottom w:val="none" w:color="auto" w:sz="0" w:space="0"/>
              </w:pBdr>
            </w:pPr>
          </w:p>
          <w:p>
            <w:pPr>
              <w:jc w:val="center"/>
            </w:pPr>
            <w:r>
              <w:drawing>
                <wp:inline distT="0" distB="0" distL="0" distR="0">
                  <wp:extent cx="3229610" cy="1103630"/>
                  <wp:effectExtent l="0" t="0" r="1270" b="8890"/>
                  <wp:docPr id="122" name="picture" descr="descript"/>
                  <wp:cNvGraphicFramePr/>
                  <a:graphic xmlns:a="http://schemas.openxmlformats.org/drawingml/2006/main">
                    <a:graphicData uri="http://schemas.openxmlformats.org/drawingml/2006/picture">
                      <pic:pic xmlns:pic="http://schemas.openxmlformats.org/drawingml/2006/picture">
                        <pic:nvPicPr>
                          <pic:cNvPr id="122" name="picture" descr="descript"/>
                          <pic:cNvPicPr/>
                        </pic:nvPicPr>
                        <pic:blipFill>
                          <a:blip r:embed="rId70"/>
                          <a:stretch>
                            <a:fillRect/>
                          </a:stretch>
                        </pic:blipFill>
                        <pic:spPr>
                          <a:xfrm>
                            <a:off x="0" y="0"/>
                            <a:ext cx="3229610" cy="1103630"/>
                          </a:xfrm>
                          <a:prstGeom prst="rect">
                            <a:avLst/>
                          </a:prstGeom>
                        </pic:spPr>
                      </pic:pic>
                    </a:graphicData>
                  </a:graphic>
                </wp:inline>
              </w:drawing>
            </w:r>
          </w:p>
          <w:p>
            <w:pPr>
              <w:jc w:val="center"/>
            </w:pPr>
          </w:p>
          <w:p>
            <w:pPr>
              <w:jc w:val="center"/>
            </w:pPr>
          </w:p>
          <w:p>
            <w:pPr>
              <w:bidi w:val="0"/>
              <w:rPr>
                <w:b/>
                <w:bCs/>
              </w:rPr>
            </w:pPr>
            <w:r>
              <w:rPr>
                <w:b/>
                <w:bCs/>
              </w:rPr>
              <w:t>4.</w:t>
            </w:r>
            <w:r>
              <w:rPr>
                <w:rFonts w:hint="eastAsia"/>
                <w:b/>
                <w:bCs/>
                <w:lang w:val="en-US" w:eastAsia="zh-CN"/>
              </w:rPr>
              <w:t>6</w:t>
            </w:r>
            <w:r>
              <w:rPr>
                <w:b/>
                <w:bCs/>
              </w:rPr>
              <w:t>资源回收</w:t>
            </w:r>
          </w:p>
          <w:p>
            <w:r>
              <w:t>资源占有时间到后，则回收，该进程allocation和need置零，available=available+allocationi</w:t>
            </w:r>
          </w:p>
          <w:p>
            <w:pPr>
              <w:jc w:val="center"/>
            </w:pPr>
            <w:r>
              <w:drawing>
                <wp:inline distT="0" distB="0" distL="0" distR="0">
                  <wp:extent cx="3137535" cy="1085850"/>
                  <wp:effectExtent l="0" t="0" r="1905" b="11430"/>
                  <wp:docPr id="125" name="picture" descr="descript"/>
                  <wp:cNvGraphicFramePr/>
                  <a:graphic xmlns:a="http://schemas.openxmlformats.org/drawingml/2006/main">
                    <a:graphicData uri="http://schemas.openxmlformats.org/drawingml/2006/picture">
                      <pic:pic xmlns:pic="http://schemas.openxmlformats.org/drawingml/2006/picture">
                        <pic:nvPicPr>
                          <pic:cNvPr id="125" name="picture" descr="descript"/>
                          <pic:cNvPicPr/>
                        </pic:nvPicPr>
                        <pic:blipFill>
                          <a:blip r:embed="rId71"/>
                          <a:srcRect/>
                          <a:stretch>
                            <a:fillRect/>
                          </a:stretch>
                        </pic:blipFill>
                        <pic:spPr>
                          <a:xfrm>
                            <a:off x="0" y="0"/>
                            <a:ext cx="3137866" cy="1085896"/>
                          </a:xfrm>
                          <a:prstGeom prst="rect">
                            <a:avLst/>
                          </a:prstGeom>
                        </pic:spPr>
                      </pic:pic>
                    </a:graphicData>
                  </a:graphic>
                </wp:inline>
              </w:drawing>
            </w:r>
          </w:p>
          <w:p>
            <w:pPr>
              <w:jc w:val="center"/>
            </w:pPr>
          </w:p>
          <w:p>
            <w:pPr>
              <w:snapToGrid/>
              <w:spacing w:before="0" w:after="0" w:line="288" w:lineRule="auto"/>
              <w:ind w:left="0" w:right="0" w:firstLineChars="0"/>
              <w:jc w:val="center"/>
            </w:pPr>
            <w:r>
              <w:drawing>
                <wp:inline distT="0" distB="0" distL="0" distR="0">
                  <wp:extent cx="5634990" cy="511175"/>
                  <wp:effectExtent l="0" t="0" r="3810" b="6985"/>
                  <wp:docPr id="128" name="picture" descr="descript"/>
                  <wp:cNvGraphicFramePr/>
                  <a:graphic xmlns:a="http://schemas.openxmlformats.org/drawingml/2006/main">
                    <a:graphicData uri="http://schemas.openxmlformats.org/drawingml/2006/picture">
                      <pic:pic xmlns:pic="http://schemas.openxmlformats.org/drawingml/2006/picture">
                        <pic:nvPicPr>
                          <pic:cNvPr id="128" name="picture" descr="descript"/>
                          <pic:cNvPicPr/>
                        </pic:nvPicPr>
                        <pic:blipFill>
                          <a:blip r:embed="rId72"/>
                          <a:stretch>
                            <a:fillRect/>
                          </a:stretch>
                        </pic:blipFill>
                        <pic:spPr>
                          <a:xfrm>
                            <a:off x="0" y="0"/>
                            <a:ext cx="5634990" cy="511660"/>
                          </a:xfrm>
                          <a:prstGeom prst="rect">
                            <a:avLst/>
                          </a:prstGeom>
                        </pic:spPr>
                      </pic:pic>
                    </a:graphicData>
                  </a:graphic>
                </wp:inline>
              </w:drawing>
            </w:r>
          </w:p>
          <w:p>
            <w:pPr>
              <w:snapToGrid/>
              <w:spacing w:before="0" w:after="0" w:line="288" w:lineRule="auto"/>
              <w:ind w:left="0" w:right="0" w:firstLineChars="0"/>
              <w:jc w:val="both"/>
            </w:pPr>
          </w:p>
          <w:p>
            <w:pPr>
              <w:snapToGrid/>
              <w:spacing w:before="0" w:after="0" w:line="288" w:lineRule="auto"/>
              <w:ind w:left="0" w:right="0" w:firstLineChars="0"/>
              <w:jc w:val="both"/>
            </w:pPr>
          </w:p>
          <w:p>
            <w:pPr>
              <w:snapToGrid/>
              <w:spacing w:before="0" w:after="0" w:line="288" w:lineRule="auto"/>
              <w:ind w:left="0" w:right="0" w:firstLineChars="0"/>
              <w:jc w:val="both"/>
            </w:pPr>
          </w:p>
          <w:p>
            <w:pPr>
              <w:snapToGrid/>
              <w:spacing w:before="0" w:after="0" w:line="288" w:lineRule="auto"/>
              <w:ind w:left="0" w:right="0" w:firstLineChars="0"/>
              <w:jc w:val="both"/>
            </w:pPr>
          </w:p>
          <w:p>
            <w:pPr>
              <w:snapToGrid/>
              <w:spacing w:before="0" w:after="0" w:line="288" w:lineRule="auto"/>
              <w:ind w:left="0" w:right="0" w:firstLineChars="0"/>
              <w:jc w:val="both"/>
            </w:pPr>
          </w:p>
          <w:p>
            <w:pPr>
              <w:snapToGrid/>
              <w:spacing w:before="0" w:after="0" w:line="288" w:lineRule="auto"/>
              <w:ind w:left="0" w:right="0" w:firstLineChars="0"/>
              <w:jc w:val="both"/>
            </w:pPr>
          </w:p>
          <w:p>
            <w:pPr>
              <w:snapToGrid/>
              <w:spacing w:before="0" w:after="0" w:line="288" w:lineRule="auto"/>
              <w:ind w:left="0" w:right="0" w:firstLineChars="0"/>
              <w:jc w:val="both"/>
            </w:pPr>
          </w:p>
        </w:tc>
      </w:tr>
    </w:tbl>
    <w:p>
      <w:pPr>
        <w:snapToGrid w:val="0"/>
        <w:spacing w:before="240" w:beforeAutospacing="0" w:line="312" w:lineRule="auto"/>
      </w:pPr>
    </w:p>
    <w:sectPr>
      <w:footerReference r:id="rId6" w:type="default"/>
      <w:pgSz w:w="11905" w:h="16838"/>
      <w:pgMar w:top="1361" w:right="1417" w:bottom="1361" w:left="1417" w:header="720" w:footer="720" w:gutter="0"/>
      <w:pgBorders>
        <w:top w:val="none" w:sz="0" w:space="0"/>
        <w:left w:val="none" w:sz="0" w:space="0"/>
        <w:bottom w:val="none" w:sz="0" w:space="0"/>
        <w:right w:val="none" w:sz="0" w:space="0"/>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Times New Roman'">
    <w:altName w:val="Segoe Prin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B5372"/>
    <w:multiLevelType w:val="multilevel"/>
    <w:tmpl w:val="845B5372"/>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
    <w:nsid w:val="9239341B"/>
    <w:multiLevelType w:val="multilevel"/>
    <w:tmpl w:val="9239341B"/>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2">
    <w:nsid w:val="9631FEFE"/>
    <w:multiLevelType w:val="singleLevel"/>
    <w:tmpl w:val="9631FEFE"/>
    <w:lvl w:ilvl="0" w:tentative="0">
      <w:start w:val="4"/>
      <w:numFmt w:val="decimal"/>
      <w:suff w:val="space"/>
      <w:lvlText w:val="%1."/>
      <w:lvlJc w:val="left"/>
    </w:lvl>
  </w:abstractNum>
  <w:abstractNum w:abstractNumId="3">
    <w:nsid w:val="9C8AC8EF"/>
    <w:multiLevelType w:val="multilevel"/>
    <w:tmpl w:val="9C8AC8EF"/>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4">
    <w:nsid w:val="B5E306ED"/>
    <w:multiLevelType w:val="multilevel"/>
    <w:tmpl w:val="B5E306ED"/>
    <w:lvl w:ilvl="0" w:tentative="0">
      <w:start w:val="1"/>
      <w:numFmt w:val="decimal"/>
      <w:lvlText w:val="%1."/>
      <w:lvlJc w:val="left"/>
      <w:pPr>
        <w:ind w:left="0"/>
      </w:pPr>
    </w:lvl>
    <w:lvl w:ilvl="1" w:tentative="0">
      <w:start w:val="1"/>
      <w:numFmt w:val="lowerLetter"/>
      <w:lvlText w:val="%2."/>
      <w:lvlJc w:val="left"/>
      <w:pPr>
        <w:ind w:left="336" w:leftChars="200" w:hanging="336"/>
      </w:pPr>
    </w:lvl>
    <w:lvl w:ilvl="2" w:tentative="0">
      <w:start w:val="1"/>
      <w:numFmt w:val="lowerRoman"/>
      <w:lvlText w:val="%3."/>
      <w:lvlJc w:val="left"/>
      <w:pPr>
        <w:ind w:left="336" w:leftChars="400" w:hanging="336"/>
      </w:pPr>
    </w:lvl>
    <w:lvl w:ilvl="3" w:tentative="0">
      <w:start w:val="1"/>
      <w:numFmt w:val="decimal"/>
      <w:lvlText w:val="%4."/>
      <w:lvlJc w:val="left"/>
      <w:pPr>
        <w:ind w:left="336" w:leftChars="600" w:firstLine="0"/>
      </w:pPr>
    </w:lvl>
    <w:lvl w:ilvl="4" w:tentative="0">
      <w:start w:val="1"/>
      <w:numFmt w:val="lowerLetter"/>
      <w:lvlText w:val="%5."/>
      <w:lvlJc w:val="left"/>
      <w:pPr>
        <w:ind w:left="336" w:leftChars="800" w:hanging="336"/>
      </w:pPr>
    </w:lvl>
    <w:lvl w:ilvl="5" w:tentative="0">
      <w:start w:val="1"/>
      <w:numFmt w:val="lowerRoman"/>
      <w:lvlText w:val="%6."/>
      <w:lvlJc w:val="left"/>
      <w:pPr>
        <w:ind w:left="336" w:leftChars="1000" w:hanging="336"/>
      </w:pPr>
    </w:lvl>
    <w:lvl w:ilvl="6" w:tentative="0">
      <w:start w:val="1"/>
      <w:numFmt w:val="decimal"/>
      <w:lvlText w:val="%7."/>
      <w:lvlJc w:val="left"/>
      <w:pPr>
        <w:ind w:left="336" w:leftChars="1200" w:firstLine="0"/>
      </w:pPr>
    </w:lvl>
    <w:lvl w:ilvl="7" w:tentative="0">
      <w:start w:val="1"/>
      <w:numFmt w:val="lowerLetter"/>
      <w:lvlText w:val="%8."/>
      <w:lvlJc w:val="left"/>
      <w:pPr>
        <w:ind w:left="336" w:leftChars="1400" w:hanging="336"/>
      </w:pPr>
    </w:lvl>
  </w:abstractNum>
  <w:abstractNum w:abstractNumId="5">
    <w:nsid w:val="BF205925"/>
    <w:multiLevelType w:val="multilevel"/>
    <w:tmpl w:val="BF205925"/>
    <w:lvl w:ilvl="0" w:tentative="0">
      <w:start w:val="1"/>
      <w:numFmt w:val="decimal"/>
      <w:lvlText w:val="%1."/>
      <w:lvlJc w:val="left"/>
      <w:pPr>
        <w:ind w:left="442"/>
      </w:pPr>
    </w:lvl>
    <w:lvl w:ilvl="1" w:tentative="0">
      <w:start w:val="1"/>
      <w:numFmt w:val="lowerLetter"/>
      <w:lvlText w:val="%2."/>
      <w:lvlJc w:val="left"/>
      <w:pPr>
        <w:ind w:left="442" w:leftChars="200" w:hanging="336"/>
      </w:pPr>
    </w:lvl>
    <w:lvl w:ilvl="2" w:tentative="0">
      <w:start w:val="1"/>
      <w:numFmt w:val="lowerRoman"/>
      <w:lvlText w:val="%3."/>
      <w:lvlJc w:val="left"/>
      <w:pPr>
        <w:ind w:left="442" w:leftChars="400" w:hanging="336"/>
      </w:pPr>
    </w:lvl>
    <w:lvl w:ilvl="3" w:tentative="0">
      <w:start w:val="1"/>
      <w:numFmt w:val="decimal"/>
      <w:lvlText w:val="%4."/>
      <w:lvlJc w:val="left"/>
      <w:pPr>
        <w:ind w:left="442" w:leftChars="600" w:firstLine="0"/>
      </w:pPr>
    </w:lvl>
    <w:lvl w:ilvl="4" w:tentative="0">
      <w:start w:val="1"/>
      <w:numFmt w:val="lowerLetter"/>
      <w:lvlText w:val="%5."/>
      <w:lvlJc w:val="left"/>
      <w:pPr>
        <w:ind w:left="442" w:leftChars="800" w:hanging="336"/>
      </w:pPr>
    </w:lvl>
    <w:lvl w:ilvl="5" w:tentative="0">
      <w:start w:val="1"/>
      <w:numFmt w:val="lowerRoman"/>
      <w:lvlText w:val="%6."/>
      <w:lvlJc w:val="left"/>
      <w:pPr>
        <w:ind w:left="442" w:leftChars="1000" w:hanging="336"/>
      </w:pPr>
    </w:lvl>
    <w:lvl w:ilvl="6" w:tentative="0">
      <w:start w:val="1"/>
      <w:numFmt w:val="decimal"/>
      <w:lvlText w:val="%7."/>
      <w:lvlJc w:val="left"/>
      <w:pPr>
        <w:ind w:left="442" w:leftChars="1200" w:firstLine="0"/>
      </w:pPr>
    </w:lvl>
    <w:lvl w:ilvl="7" w:tentative="0">
      <w:start w:val="1"/>
      <w:numFmt w:val="lowerLetter"/>
      <w:lvlText w:val="%8."/>
      <w:lvlJc w:val="left"/>
      <w:pPr>
        <w:ind w:left="442" w:leftChars="1400" w:hanging="336"/>
      </w:pPr>
    </w:lvl>
  </w:abstractNum>
  <w:abstractNum w:abstractNumId="6">
    <w:nsid w:val="C8879AEF"/>
    <w:multiLevelType w:val="multilevel"/>
    <w:tmpl w:val="C8879AEF"/>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7">
    <w:nsid w:val="CF092B84"/>
    <w:multiLevelType w:val="multilevel"/>
    <w:tmpl w:val="CF092B84"/>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8">
    <w:nsid w:val="DCBA6B53"/>
    <w:multiLevelType w:val="multilevel"/>
    <w:tmpl w:val="DCBA6B53"/>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9">
    <w:nsid w:val="F4B5D9F5"/>
    <w:multiLevelType w:val="multilevel"/>
    <w:tmpl w:val="F4B5D9F5"/>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0">
    <w:nsid w:val="0053208E"/>
    <w:multiLevelType w:val="multilevel"/>
    <w:tmpl w:val="0053208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1">
    <w:nsid w:val="0248C179"/>
    <w:multiLevelType w:val="multilevel"/>
    <w:tmpl w:val="0248C179"/>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2">
    <w:nsid w:val="03D62ECE"/>
    <w:multiLevelType w:val="multilevel"/>
    <w:tmpl w:val="03D62EC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3">
    <w:nsid w:val="0E640482"/>
    <w:multiLevelType w:val="multilevel"/>
    <w:tmpl w:val="0E640482"/>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4">
    <w:nsid w:val="17B4120F"/>
    <w:multiLevelType w:val="multilevel"/>
    <w:tmpl w:val="17B4120F"/>
    <w:lvl w:ilvl="0" w:tentative="0">
      <w:start w:val="1"/>
      <w:numFmt w:val="bullet"/>
      <w:lvlText w:val=""/>
      <w:lvlJc w:val="left"/>
      <w:pPr>
        <w:tabs>
          <w:tab w:val="left" w:pos="420"/>
        </w:tabs>
        <w:ind w:left="420" w:hanging="420"/>
      </w:pPr>
      <w:rPr>
        <w:rFonts w:hint="default" w:ascii="Wingdings" w:hAnsi="Wingdings"/>
        <w:sz w:val="2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2470EC97"/>
    <w:multiLevelType w:val="multilevel"/>
    <w:tmpl w:val="2470EC97"/>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6">
    <w:nsid w:val="25B654F3"/>
    <w:multiLevelType w:val="multilevel"/>
    <w:tmpl w:val="25B654F3"/>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7">
    <w:nsid w:val="2A8F537B"/>
    <w:multiLevelType w:val="multilevel"/>
    <w:tmpl w:val="2A8F537B"/>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8">
    <w:nsid w:val="4C1BAE26"/>
    <w:multiLevelType w:val="multilevel"/>
    <w:tmpl w:val="4C1BAE26"/>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19">
    <w:nsid w:val="4CF8FB8B"/>
    <w:multiLevelType w:val="singleLevel"/>
    <w:tmpl w:val="4CF8FB8B"/>
    <w:lvl w:ilvl="0" w:tentative="0">
      <w:start w:val="1"/>
      <w:numFmt w:val="decimal"/>
      <w:lvlText w:val="%1."/>
      <w:lvlJc w:val="left"/>
      <w:pPr>
        <w:tabs>
          <w:tab w:val="left" w:pos="312"/>
        </w:tabs>
      </w:pPr>
    </w:lvl>
  </w:abstractNum>
  <w:abstractNum w:abstractNumId="20">
    <w:nsid w:val="4D4DC07F"/>
    <w:multiLevelType w:val="multilevel"/>
    <w:tmpl w:val="4D4DC07F"/>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21">
    <w:nsid w:val="59ADCABA"/>
    <w:multiLevelType w:val="multilevel"/>
    <w:tmpl w:val="59ADCABA"/>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22">
    <w:nsid w:val="5A241D34"/>
    <w:multiLevelType w:val="multilevel"/>
    <w:tmpl w:val="5A241D34"/>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23">
    <w:nsid w:val="60382F6E"/>
    <w:multiLevelType w:val="multilevel"/>
    <w:tmpl w:val="60382F6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abstractNum>
  <w:abstractNum w:abstractNumId="24">
    <w:nsid w:val="72183CF9"/>
    <w:multiLevelType w:val="multilevel"/>
    <w:tmpl w:val="72183CF9"/>
    <w:lvl w:ilvl="0" w:tentative="0">
      <w:start w:val="1"/>
      <w:numFmt w:val="decimal"/>
      <w:lvlText w:val="%1."/>
      <w:lvlJc w:val="left"/>
      <w:pPr>
        <w:ind w:left="426"/>
      </w:pPr>
    </w:lvl>
    <w:lvl w:ilvl="1" w:tentative="0">
      <w:start w:val="1"/>
      <w:numFmt w:val="lowerLetter"/>
      <w:lvlText w:val="%2."/>
      <w:lvlJc w:val="left"/>
      <w:pPr>
        <w:ind w:left="426" w:leftChars="200" w:hanging="336"/>
      </w:pPr>
    </w:lvl>
    <w:lvl w:ilvl="2" w:tentative="0">
      <w:start w:val="1"/>
      <w:numFmt w:val="lowerRoman"/>
      <w:lvlText w:val="%3."/>
      <w:lvlJc w:val="left"/>
      <w:pPr>
        <w:ind w:left="426" w:leftChars="400" w:hanging="336"/>
      </w:pPr>
    </w:lvl>
    <w:lvl w:ilvl="3" w:tentative="0">
      <w:start w:val="1"/>
      <w:numFmt w:val="decimal"/>
      <w:lvlText w:val="%4."/>
      <w:lvlJc w:val="left"/>
      <w:pPr>
        <w:ind w:left="426" w:leftChars="600" w:firstLine="0"/>
      </w:pPr>
    </w:lvl>
    <w:lvl w:ilvl="4" w:tentative="0">
      <w:start w:val="1"/>
      <w:numFmt w:val="lowerLetter"/>
      <w:lvlText w:val="%5."/>
      <w:lvlJc w:val="left"/>
      <w:pPr>
        <w:ind w:left="426" w:leftChars="800" w:hanging="336"/>
      </w:pPr>
    </w:lvl>
    <w:lvl w:ilvl="5" w:tentative="0">
      <w:start w:val="1"/>
      <w:numFmt w:val="lowerRoman"/>
      <w:lvlText w:val="%6."/>
      <w:lvlJc w:val="left"/>
      <w:pPr>
        <w:ind w:left="426" w:leftChars="1000" w:hanging="336"/>
      </w:pPr>
    </w:lvl>
    <w:lvl w:ilvl="6" w:tentative="0">
      <w:start w:val="1"/>
      <w:numFmt w:val="decimal"/>
      <w:lvlText w:val="%7."/>
      <w:lvlJc w:val="left"/>
      <w:pPr>
        <w:ind w:left="426" w:leftChars="1200" w:firstLine="0"/>
      </w:pPr>
    </w:lvl>
    <w:lvl w:ilvl="7" w:tentative="0">
      <w:start w:val="1"/>
      <w:numFmt w:val="lowerLetter"/>
      <w:lvlText w:val="%8."/>
      <w:lvlJc w:val="left"/>
      <w:pPr>
        <w:ind w:left="426" w:leftChars="1400" w:hanging="336"/>
      </w:pPr>
    </w:lvl>
  </w:abstractNum>
  <w:num w:numId="1">
    <w:abstractNumId w:val="14"/>
  </w:num>
  <w:num w:numId="2">
    <w:abstractNumId w:val="10"/>
  </w:num>
  <w:num w:numId="3">
    <w:abstractNumId w:val="7"/>
  </w:num>
  <w:num w:numId="4">
    <w:abstractNumId w:val="21"/>
  </w:num>
  <w:num w:numId="5">
    <w:abstractNumId w:val="5"/>
  </w:num>
  <w:num w:numId="6">
    <w:abstractNumId w:val="4"/>
  </w:num>
  <w:num w:numId="7">
    <w:abstractNumId w:val="12"/>
  </w:num>
  <w:num w:numId="8">
    <w:abstractNumId w:val="16"/>
  </w:num>
  <w:num w:numId="9">
    <w:abstractNumId w:val="24"/>
  </w:num>
  <w:num w:numId="10">
    <w:abstractNumId w:val="11"/>
  </w:num>
  <w:num w:numId="11">
    <w:abstractNumId w:val="1"/>
  </w:num>
  <w:num w:numId="12">
    <w:abstractNumId w:val="17"/>
  </w:num>
  <w:num w:numId="13">
    <w:abstractNumId w:val="22"/>
  </w:num>
  <w:num w:numId="14">
    <w:abstractNumId w:val="6"/>
  </w:num>
  <w:num w:numId="15">
    <w:abstractNumId w:val="20"/>
  </w:num>
  <w:num w:numId="16">
    <w:abstractNumId w:val="9"/>
  </w:num>
  <w:num w:numId="17">
    <w:abstractNumId w:val="15"/>
  </w:num>
  <w:num w:numId="18">
    <w:abstractNumId w:val="8"/>
  </w:num>
  <w:num w:numId="19">
    <w:abstractNumId w:val="19"/>
  </w:num>
  <w:num w:numId="20">
    <w:abstractNumId w:val="0"/>
  </w:num>
  <w:num w:numId="21">
    <w:abstractNumId w:val="3"/>
  </w:num>
  <w:num w:numId="22">
    <w:abstractNumId w:val="18"/>
  </w:num>
  <w:num w:numId="23">
    <w:abstractNumId w:val="23"/>
  </w:num>
  <w:num w:numId="24">
    <w:abstractNumId w:val="1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64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xZDQxMjU5MmYzYjViMjc3YzU5OGNlYzc1ODMxYzUifQ=="/>
  </w:docVars>
  <w:rsids>
    <w:rsidRoot w:val="00000000"/>
    <w:rsid w:val="08C66220"/>
    <w:rsid w:val="12E46EB3"/>
    <w:rsid w:val="160D09B3"/>
    <w:rsid w:val="22FA00DA"/>
    <w:rsid w:val="29A83C02"/>
    <w:rsid w:val="41130932"/>
    <w:rsid w:val="45F054AD"/>
    <w:rsid w:val="4EA34EA3"/>
    <w:rsid w:val="4F944667"/>
    <w:rsid w:val="62916A45"/>
    <w:rsid w:val="6D08649F"/>
    <w:rsid w:val="76DA0C7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jc w:val="left"/>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3"/>
    <w:basedOn w:val="1"/>
    <w:next w:val="1"/>
    <w:qFormat/>
    <w:uiPriority w:val="9"/>
    <w:pPr>
      <w:keepNext/>
      <w:keepLines/>
      <w:spacing w:before="0" w:after="0" w:line="408" w:lineRule="auto"/>
      <w:outlineLvl w:val="2"/>
    </w:pPr>
    <w:rPr>
      <w:b/>
      <w:bCs/>
      <w:color w:val="1A1A1A"/>
      <w:sz w:val="28"/>
      <w:szCs w:val="28"/>
    </w:rPr>
  </w:style>
  <w:style w:type="paragraph" w:styleId="4">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Normal (Web)"/>
    <w:basedOn w:val="1"/>
    <w:semiHidden/>
    <w:unhideWhenUsed/>
    <w:qFormat/>
    <w:uiPriority w:val="99"/>
    <w:rPr>
      <w:sz w:val="24"/>
    </w:rPr>
  </w:style>
  <w:style w:type="paragraph" w:styleId="7">
    <w:name w:val="Title"/>
    <w:basedOn w:val="1"/>
    <w:next w:val="1"/>
    <w:qFormat/>
    <w:uiPriority w:val="9"/>
    <w:pPr>
      <w:keepNext/>
      <w:keepLines/>
      <w:spacing w:before="0" w:after="0" w:line="408" w:lineRule="auto"/>
      <w:jc w:val="center"/>
      <w:outlineLvl w:val="0"/>
    </w:pPr>
    <w:rPr>
      <w:b/>
      <w:bCs/>
      <w:color w:val="1A1A1A"/>
      <w:sz w:val="48"/>
      <w:szCs w:val="48"/>
    </w:rPr>
  </w:style>
  <w:style w:type="table" w:styleId="9">
    <w:name w:val="Table Grid"/>
    <w:basedOn w:val="8"/>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customStyle="1" w:styleId="12">
    <w:name w:val="melo-codeblock-Base-theme-para"/>
    <w:basedOn w:val="1"/>
    <w:qFormat/>
    <w:uiPriority w:val="0"/>
    <w:pPr>
      <w:spacing w:before="0" w:after="0" w:line="360" w:lineRule="auto"/>
    </w:pPr>
    <w:rPr>
      <w:rFonts w:ascii="Monaco" w:hAnsi="Monaco" w:eastAsia="Monaco" w:cs="Monaco"/>
      <w:color w:val="000000"/>
      <w:sz w:val="21"/>
    </w:rPr>
  </w:style>
  <w:style w:type="character" w:customStyle="1" w:styleId="13">
    <w:name w:val="melo-codeblock-Base-theme-char"/>
    <w:qFormat/>
    <w:uiPriority w:val="0"/>
    <w:rPr>
      <w:rFonts w:ascii="Monaco" w:hAnsi="Monaco" w:eastAsia="Monaco" w:cs="Monaco"/>
      <w:color w:val="000000"/>
      <w:sz w:val="21"/>
    </w:rPr>
  </w:style>
</w:styles>
</file>

<file path=word/_rels/document.xml.rels><?xml version="1.0" encoding="UTF-8" standalone="yes"?>
<Relationships xmlns="http://schemas.openxmlformats.org/package/2006/relationships"><Relationship Id="rId9" Type="http://schemas.openxmlformats.org/officeDocument/2006/relationships/image" Target="http://www.gzu.edu.cn/gzu/biaoshi.png" TargetMode="External"/><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theme" Target="theme/theme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46</Pages>
  <Words>8971</Words>
  <Characters>21675</Characters>
  <TotalTime>6</TotalTime>
  <ScaleCrop>false</ScaleCrop>
  <LinksUpToDate>false</LinksUpToDate>
  <CharactersWithSpaces>37232</CharactersWithSpaces>
  <Application>WPS Office_11.1.0.13703_F1E327BC-269C-435d-A152-05C5408002CA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2023-03-10T19:01:00Z</dcterms:created>
  <dc:creator>Clarence</dc:creator>
  <cp:lastModifiedBy>Clarence</cp:lastModifiedBy>
  <dcterms:modified xsi:type="dcterms:W3CDTF">2023-03-10T13:57:46Z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B1B78342E78B4059AF5F05336AD17222</vt:lpwstr>
  </property>
</Properties>
</file>